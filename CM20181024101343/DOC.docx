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7B1B" w:rsidRDefault="00B57B1B" w:rsidP="00B57B1B">
      <w:pPr>
        <w:jc w:val="center"/>
        <w:rPr>
          <w:rFonts w:ascii="Times New Roman" w:hAnsi="Times New Roman" w:cs="Times New Roman"/>
          <w:b/>
          <w:bCs/>
          <w:sz w:val="44"/>
          <w:szCs w:val="44"/>
        </w:rPr>
      </w:pPr>
    </w:p>
    <w:p w:rsidR="00B57B1B" w:rsidRDefault="00B57B1B" w:rsidP="00B57B1B">
      <w:pPr>
        <w:jc w:val="center"/>
        <w:rPr>
          <w:rFonts w:ascii="Times New Roman" w:hAnsi="Times New Roman" w:cs="Times New Roman"/>
          <w:b/>
          <w:bCs/>
          <w:sz w:val="44"/>
          <w:szCs w:val="44"/>
        </w:rPr>
      </w:pPr>
    </w:p>
    <w:p w:rsidR="00B57B1B" w:rsidRDefault="00B57B1B" w:rsidP="00B57B1B">
      <w:pPr>
        <w:jc w:val="center"/>
        <w:rPr>
          <w:rFonts w:ascii="Times New Roman" w:hAnsi="Times New Roman" w:cs="Times New Roman"/>
          <w:b/>
          <w:bCs/>
          <w:sz w:val="44"/>
          <w:szCs w:val="44"/>
        </w:rPr>
      </w:pPr>
    </w:p>
    <w:p w:rsidR="00B57B1B" w:rsidRDefault="00B57B1B" w:rsidP="00B57B1B">
      <w:pPr>
        <w:jc w:val="center"/>
        <w:rPr>
          <w:rFonts w:ascii="Times New Roman" w:hAnsi="Times New Roman" w:cs="Times New Roman"/>
          <w:b/>
          <w:bCs/>
          <w:sz w:val="44"/>
          <w:szCs w:val="44"/>
        </w:rPr>
      </w:pPr>
    </w:p>
    <w:p w:rsidR="00B57B1B" w:rsidRDefault="00B57B1B" w:rsidP="00B57B1B">
      <w:pPr>
        <w:jc w:val="center"/>
        <w:rPr>
          <w:rFonts w:ascii="Times New Roman" w:hAnsi="Times New Roman" w:cs="Times New Roman"/>
          <w:b/>
          <w:bCs/>
          <w:sz w:val="44"/>
          <w:szCs w:val="44"/>
        </w:rPr>
      </w:pPr>
    </w:p>
    <w:p w:rsidR="00B57B1B" w:rsidRDefault="00B57B1B" w:rsidP="00B57B1B">
      <w:pPr>
        <w:jc w:val="center"/>
        <w:rPr>
          <w:rFonts w:ascii="Times New Roman" w:hAnsi="Times New Roman" w:cs="Times New Roman"/>
          <w:b/>
          <w:bCs/>
          <w:sz w:val="44"/>
          <w:szCs w:val="44"/>
        </w:rPr>
      </w:pPr>
    </w:p>
    <w:p w:rsidR="00B57B1B" w:rsidRDefault="00B57B1B" w:rsidP="00B57B1B">
      <w:pPr>
        <w:jc w:val="center"/>
        <w:rPr>
          <w:rFonts w:ascii="Times New Roman" w:hAnsi="Times New Roman" w:cs="Times New Roman"/>
          <w:b/>
          <w:bCs/>
          <w:sz w:val="44"/>
          <w:szCs w:val="44"/>
        </w:rPr>
      </w:pPr>
    </w:p>
    <w:p w:rsidR="00B57B1B" w:rsidRDefault="00B57B1B" w:rsidP="00B57B1B">
      <w:pPr>
        <w:jc w:val="center"/>
        <w:rPr>
          <w:rFonts w:ascii="Times New Roman" w:hAnsi="Times New Roman" w:cs="Times New Roman"/>
          <w:b/>
          <w:bCs/>
          <w:sz w:val="44"/>
          <w:szCs w:val="44"/>
        </w:rPr>
      </w:pPr>
    </w:p>
    <w:p w:rsidR="00B57B1B" w:rsidRDefault="00B57B1B" w:rsidP="00B57B1B">
      <w:pPr>
        <w:jc w:val="center"/>
        <w:rPr>
          <w:rFonts w:ascii="Times New Roman" w:hAnsi="Times New Roman" w:cs="Times New Roman"/>
          <w:b/>
          <w:bCs/>
          <w:sz w:val="44"/>
          <w:szCs w:val="44"/>
        </w:rPr>
      </w:pPr>
    </w:p>
    <w:p w:rsidR="00FC0316" w:rsidRDefault="00B57B1B" w:rsidP="00B57B1B">
      <w:pPr>
        <w:jc w:val="center"/>
        <w:rPr>
          <w:rFonts w:ascii="Times New Roman" w:hAnsi="Times New Roman" w:cs="Times New Roman"/>
          <w:b/>
          <w:bCs/>
          <w:sz w:val="44"/>
          <w:szCs w:val="44"/>
        </w:rPr>
      </w:pPr>
      <w:r w:rsidRPr="00B57B1B">
        <w:rPr>
          <w:rFonts w:ascii="Times New Roman" w:hAnsi="Times New Roman" w:cs="Times New Roman"/>
          <w:b/>
          <w:bCs/>
          <w:sz w:val="44"/>
          <w:szCs w:val="44"/>
        </w:rPr>
        <w:t>Food Stall system in Java</w:t>
      </w:r>
    </w:p>
    <w:p w:rsidR="00B57B1B" w:rsidRDefault="00B57B1B" w:rsidP="00B57B1B">
      <w:pPr>
        <w:jc w:val="center"/>
        <w:rPr>
          <w:rFonts w:ascii="Times New Roman" w:hAnsi="Times New Roman" w:cs="Times New Roman"/>
          <w:b/>
          <w:bCs/>
          <w:sz w:val="44"/>
          <w:szCs w:val="44"/>
        </w:rPr>
      </w:pPr>
    </w:p>
    <w:p w:rsidR="00B57B1B" w:rsidRDefault="00B57B1B" w:rsidP="00B57B1B">
      <w:pPr>
        <w:jc w:val="center"/>
        <w:rPr>
          <w:rFonts w:ascii="Times New Roman" w:hAnsi="Times New Roman" w:cs="Times New Roman"/>
          <w:b/>
          <w:bCs/>
          <w:sz w:val="44"/>
          <w:szCs w:val="44"/>
        </w:rPr>
      </w:pPr>
    </w:p>
    <w:p w:rsidR="00B57B1B" w:rsidRDefault="00B57B1B" w:rsidP="00B57B1B">
      <w:pPr>
        <w:jc w:val="center"/>
        <w:rPr>
          <w:rFonts w:ascii="Times New Roman" w:hAnsi="Times New Roman" w:cs="Times New Roman"/>
          <w:b/>
          <w:bCs/>
          <w:sz w:val="44"/>
          <w:szCs w:val="44"/>
        </w:rPr>
      </w:pPr>
    </w:p>
    <w:p w:rsidR="00B57B1B" w:rsidRDefault="00B57B1B" w:rsidP="00B57B1B">
      <w:pPr>
        <w:jc w:val="center"/>
        <w:rPr>
          <w:rFonts w:ascii="Times New Roman" w:hAnsi="Times New Roman" w:cs="Times New Roman"/>
          <w:b/>
          <w:bCs/>
          <w:sz w:val="44"/>
          <w:szCs w:val="44"/>
        </w:rPr>
      </w:pPr>
    </w:p>
    <w:p w:rsidR="00B57B1B" w:rsidRDefault="00B57B1B" w:rsidP="00B57B1B">
      <w:pPr>
        <w:jc w:val="center"/>
        <w:rPr>
          <w:rFonts w:ascii="Times New Roman" w:hAnsi="Times New Roman" w:cs="Times New Roman"/>
          <w:b/>
          <w:bCs/>
          <w:sz w:val="44"/>
          <w:szCs w:val="44"/>
        </w:rPr>
      </w:pPr>
    </w:p>
    <w:p w:rsidR="00B57B1B" w:rsidRDefault="00B57B1B" w:rsidP="00B57B1B">
      <w:pPr>
        <w:jc w:val="center"/>
        <w:rPr>
          <w:rFonts w:ascii="Times New Roman" w:hAnsi="Times New Roman" w:cs="Times New Roman"/>
          <w:b/>
          <w:bCs/>
          <w:sz w:val="44"/>
          <w:szCs w:val="44"/>
        </w:rPr>
      </w:pPr>
    </w:p>
    <w:p w:rsidR="00B57B1B" w:rsidRDefault="00B57B1B" w:rsidP="00B57B1B">
      <w:pPr>
        <w:jc w:val="center"/>
        <w:rPr>
          <w:rFonts w:ascii="Times New Roman" w:hAnsi="Times New Roman" w:cs="Times New Roman"/>
          <w:b/>
          <w:bCs/>
          <w:sz w:val="44"/>
          <w:szCs w:val="44"/>
        </w:rPr>
      </w:pPr>
    </w:p>
    <w:p w:rsidR="00B57B1B" w:rsidRDefault="00B57B1B" w:rsidP="00B57B1B">
      <w:pPr>
        <w:jc w:val="center"/>
        <w:rPr>
          <w:rFonts w:ascii="Times New Roman" w:hAnsi="Times New Roman" w:cs="Times New Roman"/>
          <w:b/>
          <w:bCs/>
          <w:sz w:val="44"/>
          <w:szCs w:val="44"/>
        </w:rPr>
      </w:pPr>
    </w:p>
    <w:p w:rsidR="00D66C3D" w:rsidRDefault="00D66C3D" w:rsidP="00B57B1B">
      <w:pPr>
        <w:tabs>
          <w:tab w:val="left" w:pos="360"/>
        </w:tabs>
        <w:ind w:left="180" w:firstLine="90"/>
        <w:jc w:val="center"/>
        <w:rPr>
          <w:rFonts w:ascii="Times New Roman" w:hAnsi="Times New Roman" w:cs="Times New Roman"/>
          <w:b/>
          <w:bCs/>
          <w:sz w:val="32"/>
          <w:szCs w:val="32"/>
        </w:rPr>
      </w:pPr>
    </w:p>
    <w:p w:rsidR="00B57B1B" w:rsidRDefault="00B57B1B" w:rsidP="00B57B1B">
      <w:pPr>
        <w:tabs>
          <w:tab w:val="left" w:pos="360"/>
        </w:tabs>
        <w:ind w:left="180" w:firstLine="90"/>
        <w:jc w:val="center"/>
        <w:rPr>
          <w:rFonts w:ascii="Times New Roman" w:hAnsi="Times New Roman" w:cs="Times New Roman"/>
          <w:b/>
          <w:bCs/>
          <w:sz w:val="32"/>
          <w:szCs w:val="32"/>
        </w:rPr>
      </w:pPr>
      <w:r w:rsidRPr="00765008">
        <w:rPr>
          <w:rFonts w:ascii="Times New Roman" w:hAnsi="Times New Roman" w:cs="Times New Roman"/>
          <w:b/>
          <w:bCs/>
          <w:sz w:val="32"/>
          <w:szCs w:val="32"/>
        </w:rPr>
        <w:t>ABSTRACT</w:t>
      </w:r>
    </w:p>
    <w:p w:rsidR="00D66C3D" w:rsidRPr="00765008" w:rsidRDefault="00D66C3D" w:rsidP="00B57B1B">
      <w:pPr>
        <w:tabs>
          <w:tab w:val="left" w:pos="360"/>
        </w:tabs>
        <w:ind w:left="180" w:firstLine="90"/>
        <w:jc w:val="center"/>
        <w:rPr>
          <w:rFonts w:ascii="Times New Roman" w:hAnsi="Times New Roman" w:cs="Times New Roman"/>
          <w:b/>
          <w:bCs/>
          <w:sz w:val="32"/>
          <w:szCs w:val="32"/>
        </w:rPr>
      </w:pPr>
    </w:p>
    <w:p w:rsidR="001977E4" w:rsidRPr="00D865BC" w:rsidRDefault="002E067B" w:rsidP="00D66C3D">
      <w:pPr>
        <w:spacing w:line="360" w:lineRule="auto"/>
        <w:ind w:left="360" w:firstLine="360"/>
        <w:jc w:val="both"/>
        <w:rPr>
          <w:rFonts w:ascii="Times New Roman" w:hAnsi="Times New Roman" w:cs="Times New Roman"/>
          <w:bCs/>
          <w:sz w:val="28"/>
          <w:szCs w:val="28"/>
        </w:rPr>
      </w:pPr>
      <w:r w:rsidRPr="00B57B1B">
        <w:rPr>
          <w:rFonts w:ascii="Times New Roman" w:hAnsi="Times New Roman" w:cs="Times New Roman"/>
          <w:bCs/>
          <w:sz w:val="28"/>
          <w:szCs w:val="28"/>
        </w:rPr>
        <w:t xml:space="preserve">Now a </w:t>
      </w:r>
      <w:r w:rsidR="00B57B1B" w:rsidRPr="00B57B1B">
        <w:rPr>
          <w:rFonts w:ascii="Times New Roman" w:hAnsi="Times New Roman" w:cs="Times New Roman"/>
          <w:bCs/>
          <w:sz w:val="28"/>
          <w:szCs w:val="28"/>
        </w:rPr>
        <w:t>day’s</w:t>
      </w:r>
      <w:r w:rsidRPr="00B57B1B">
        <w:rPr>
          <w:rFonts w:ascii="Times New Roman" w:hAnsi="Times New Roman" w:cs="Times New Roman"/>
          <w:bCs/>
          <w:sz w:val="28"/>
          <w:szCs w:val="28"/>
        </w:rPr>
        <w:t xml:space="preserve"> many applications are used for food management system but with some issues.</w:t>
      </w:r>
      <w:r w:rsidR="00B57B1B">
        <w:rPr>
          <w:rFonts w:ascii="Times New Roman" w:hAnsi="Times New Roman" w:cs="Times New Roman"/>
          <w:bCs/>
          <w:sz w:val="28"/>
          <w:szCs w:val="28"/>
        </w:rPr>
        <w:t xml:space="preserve"> </w:t>
      </w:r>
      <w:r w:rsidRPr="00B57B1B">
        <w:rPr>
          <w:rFonts w:ascii="Times New Roman" w:hAnsi="Times New Roman" w:cs="Times New Roman"/>
          <w:bCs/>
          <w:sz w:val="28"/>
          <w:szCs w:val="28"/>
        </w:rPr>
        <w:t>The issues may be time management, stock management etc., which will leads to broken the customer satisfactions and quality problems.</w:t>
      </w:r>
      <w:r w:rsidR="00B57B1B">
        <w:rPr>
          <w:rFonts w:ascii="Times New Roman" w:hAnsi="Times New Roman" w:cs="Times New Roman"/>
          <w:bCs/>
          <w:sz w:val="28"/>
          <w:szCs w:val="28"/>
        </w:rPr>
        <w:t xml:space="preserve"> </w:t>
      </w:r>
      <w:r w:rsidRPr="00B57B1B">
        <w:rPr>
          <w:rFonts w:ascii="Times New Roman" w:hAnsi="Times New Roman" w:cs="Times New Roman"/>
          <w:bCs/>
          <w:sz w:val="28"/>
          <w:szCs w:val="28"/>
        </w:rPr>
        <w:t>For avoiding this we implement a fool stall system which will overcome the above declared statement.</w:t>
      </w:r>
      <w:r w:rsidR="00B57B1B">
        <w:rPr>
          <w:rFonts w:ascii="Times New Roman" w:hAnsi="Times New Roman" w:cs="Times New Roman"/>
          <w:bCs/>
          <w:sz w:val="28"/>
          <w:szCs w:val="28"/>
        </w:rPr>
        <w:t xml:space="preserve"> </w:t>
      </w:r>
      <w:r w:rsidRPr="00B57B1B">
        <w:rPr>
          <w:rFonts w:ascii="Times New Roman" w:hAnsi="Times New Roman" w:cs="Times New Roman"/>
          <w:bCs/>
          <w:sz w:val="28"/>
          <w:szCs w:val="28"/>
        </w:rPr>
        <w:t>We maintain our system with admin and user panel which provides better understandable for both user and management</w:t>
      </w:r>
      <w:r w:rsidR="00B57B1B">
        <w:rPr>
          <w:rFonts w:ascii="Times New Roman" w:hAnsi="Times New Roman" w:cs="Times New Roman"/>
          <w:bCs/>
          <w:sz w:val="28"/>
          <w:szCs w:val="28"/>
        </w:rPr>
        <w:t xml:space="preserve"> </w:t>
      </w:r>
      <w:r w:rsidRPr="00B57B1B">
        <w:rPr>
          <w:rFonts w:ascii="Times New Roman" w:hAnsi="Times New Roman" w:cs="Times New Roman"/>
          <w:bCs/>
          <w:sz w:val="28"/>
          <w:szCs w:val="28"/>
        </w:rPr>
        <w:t>.</w:t>
      </w:r>
      <w:r w:rsidR="00B57B1B" w:rsidRPr="00B57B1B">
        <w:rPr>
          <w:rFonts w:ascii="Times New Roman" w:hAnsi="Times New Roman" w:cs="Times New Roman"/>
          <w:bCs/>
          <w:sz w:val="28"/>
          <w:szCs w:val="28"/>
        </w:rPr>
        <w:t>Result show our proposed system minimize the manpower and delay between the food orders</w:t>
      </w:r>
      <w:r w:rsidR="00B57B1B">
        <w:rPr>
          <w:rFonts w:ascii="Times New Roman" w:hAnsi="Times New Roman" w:cs="Times New Roman"/>
          <w:bCs/>
          <w:sz w:val="28"/>
          <w:szCs w:val="28"/>
        </w:rPr>
        <w:t>.</w:t>
      </w:r>
      <w:r w:rsidR="00D66C3D">
        <w:rPr>
          <w:rFonts w:ascii="Times New Roman" w:hAnsi="Times New Roman" w:cs="Times New Roman"/>
          <w:bCs/>
          <w:sz w:val="28"/>
          <w:szCs w:val="28"/>
        </w:rPr>
        <w:t xml:space="preserve"> </w:t>
      </w:r>
      <w:r w:rsidRPr="00D865BC">
        <w:rPr>
          <w:rFonts w:ascii="Times New Roman" w:hAnsi="Times New Roman" w:cs="Times New Roman"/>
          <w:bCs/>
          <w:sz w:val="28"/>
          <w:szCs w:val="28"/>
        </w:rPr>
        <w:t>The aim of this project is to create a food stall management system that can incorporate the benefits of all the existing solutions but without any of the drawbacks as well as including many new features.</w:t>
      </w:r>
    </w:p>
    <w:p w:rsidR="00D865BC" w:rsidRPr="00B57B1B" w:rsidRDefault="00D865BC" w:rsidP="00B57B1B">
      <w:pPr>
        <w:spacing w:line="360" w:lineRule="auto"/>
        <w:ind w:left="360"/>
        <w:jc w:val="both"/>
        <w:rPr>
          <w:rFonts w:ascii="Times New Roman" w:hAnsi="Times New Roman" w:cs="Times New Roman"/>
          <w:bCs/>
          <w:sz w:val="28"/>
          <w:szCs w:val="28"/>
        </w:rPr>
      </w:pPr>
    </w:p>
    <w:p w:rsidR="00B57B1B" w:rsidRDefault="00B57B1B" w:rsidP="00B57B1B">
      <w:pPr>
        <w:spacing w:line="360" w:lineRule="auto"/>
        <w:jc w:val="both"/>
        <w:rPr>
          <w:rFonts w:ascii="Times New Roman" w:hAnsi="Times New Roman" w:cs="Times New Roman"/>
          <w:b/>
          <w:bCs/>
          <w:sz w:val="44"/>
          <w:szCs w:val="44"/>
        </w:rPr>
      </w:pPr>
    </w:p>
    <w:p w:rsidR="00B57B1B" w:rsidRDefault="00B57B1B" w:rsidP="00B57B1B">
      <w:pPr>
        <w:jc w:val="center"/>
        <w:rPr>
          <w:rFonts w:ascii="Times New Roman" w:hAnsi="Times New Roman" w:cs="Times New Roman"/>
          <w:b/>
          <w:bCs/>
          <w:sz w:val="44"/>
          <w:szCs w:val="44"/>
        </w:rPr>
      </w:pPr>
    </w:p>
    <w:p w:rsidR="00B57B1B" w:rsidRDefault="00B57B1B" w:rsidP="00B57B1B">
      <w:pPr>
        <w:jc w:val="center"/>
        <w:rPr>
          <w:rFonts w:ascii="Times New Roman" w:hAnsi="Times New Roman" w:cs="Times New Roman"/>
          <w:b/>
          <w:bCs/>
          <w:sz w:val="44"/>
          <w:szCs w:val="44"/>
        </w:rPr>
      </w:pPr>
    </w:p>
    <w:p w:rsidR="00B57B1B" w:rsidRDefault="00B57B1B" w:rsidP="00B57B1B">
      <w:pPr>
        <w:jc w:val="center"/>
        <w:rPr>
          <w:rFonts w:ascii="Times New Roman" w:hAnsi="Times New Roman" w:cs="Times New Roman"/>
          <w:sz w:val="44"/>
          <w:szCs w:val="44"/>
        </w:rPr>
      </w:pPr>
    </w:p>
    <w:p w:rsidR="00D865BC" w:rsidRDefault="00D865BC" w:rsidP="00B57B1B">
      <w:pPr>
        <w:jc w:val="center"/>
        <w:rPr>
          <w:rFonts w:ascii="Times New Roman" w:hAnsi="Times New Roman" w:cs="Times New Roman"/>
          <w:sz w:val="44"/>
          <w:szCs w:val="44"/>
        </w:rPr>
      </w:pPr>
    </w:p>
    <w:p w:rsidR="00D865BC" w:rsidRDefault="00D865BC" w:rsidP="00B57B1B">
      <w:pPr>
        <w:jc w:val="center"/>
        <w:rPr>
          <w:rFonts w:ascii="Times New Roman" w:hAnsi="Times New Roman" w:cs="Times New Roman"/>
          <w:sz w:val="44"/>
          <w:szCs w:val="44"/>
        </w:rPr>
      </w:pPr>
    </w:p>
    <w:p w:rsidR="00D865BC" w:rsidRDefault="00D865BC" w:rsidP="00B57B1B">
      <w:pPr>
        <w:jc w:val="center"/>
        <w:rPr>
          <w:rFonts w:ascii="Times New Roman" w:hAnsi="Times New Roman" w:cs="Times New Roman"/>
          <w:sz w:val="44"/>
          <w:szCs w:val="44"/>
        </w:rPr>
      </w:pPr>
    </w:p>
    <w:p w:rsidR="00D865BC" w:rsidRDefault="00D865BC" w:rsidP="00B57B1B">
      <w:pPr>
        <w:jc w:val="center"/>
        <w:rPr>
          <w:rFonts w:ascii="Times New Roman" w:hAnsi="Times New Roman" w:cs="Times New Roman"/>
          <w:sz w:val="44"/>
          <w:szCs w:val="44"/>
        </w:rPr>
      </w:pPr>
    </w:p>
    <w:p w:rsidR="00D865BC" w:rsidRDefault="00D865BC" w:rsidP="00B57B1B">
      <w:pPr>
        <w:jc w:val="center"/>
        <w:rPr>
          <w:rFonts w:ascii="Times New Roman" w:hAnsi="Times New Roman" w:cs="Times New Roman"/>
          <w:sz w:val="44"/>
          <w:szCs w:val="44"/>
        </w:rPr>
      </w:pPr>
    </w:p>
    <w:p w:rsidR="00D865BC" w:rsidRPr="00BF224F" w:rsidRDefault="00D865BC" w:rsidP="00D865BC">
      <w:pPr>
        <w:tabs>
          <w:tab w:val="left" w:pos="360"/>
          <w:tab w:val="left" w:pos="3105"/>
        </w:tabs>
        <w:spacing w:line="360" w:lineRule="auto"/>
        <w:ind w:left="180" w:firstLine="90"/>
        <w:jc w:val="center"/>
        <w:rPr>
          <w:rFonts w:ascii="Times New Roman" w:hAnsi="Times New Roman" w:cs="Times New Roman"/>
          <w:b/>
          <w:noProof/>
          <w:sz w:val="32"/>
          <w:szCs w:val="28"/>
        </w:rPr>
      </w:pPr>
      <w:r w:rsidRPr="00BF224F">
        <w:rPr>
          <w:rFonts w:ascii="Times New Roman" w:hAnsi="Times New Roman" w:cs="Times New Roman"/>
          <w:b/>
          <w:noProof/>
          <w:sz w:val="32"/>
          <w:szCs w:val="28"/>
        </w:rPr>
        <w:t>INTRODUCTION</w:t>
      </w:r>
    </w:p>
    <w:p w:rsidR="00440417" w:rsidRPr="00303A67" w:rsidRDefault="00440417" w:rsidP="00303A67">
      <w:pPr>
        <w:spacing w:before="100" w:beforeAutospacing="1" w:after="100" w:afterAutospacing="1" w:line="360" w:lineRule="auto"/>
        <w:jc w:val="both"/>
        <w:rPr>
          <w:rFonts w:ascii="Times New Roman" w:eastAsia="Times New Roman" w:hAnsi="Times New Roman" w:cs="Times New Roman"/>
          <w:sz w:val="28"/>
          <w:szCs w:val="24"/>
        </w:rPr>
      </w:pPr>
      <w:r w:rsidRPr="00303A67">
        <w:rPr>
          <w:rFonts w:ascii="Times New Roman" w:eastAsia="Times New Roman" w:hAnsi="Times New Roman" w:cs="Times New Roman"/>
          <w:sz w:val="28"/>
          <w:szCs w:val="24"/>
        </w:rPr>
        <w:t xml:space="preserve">A Java project contains source code and related files for building a Java program. It has an associated Java builder that can incrementally compile Java source files as they are changed. </w:t>
      </w:r>
    </w:p>
    <w:p w:rsidR="00440417" w:rsidRPr="00303A67" w:rsidRDefault="00440417" w:rsidP="00303A67">
      <w:pPr>
        <w:spacing w:before="100" w:beforeAutospacing="1" w:after="100" w:afterAutospacing="1" w:line="360" w:lineRule="auto"/>
        <w:jc w:val="both"/>
        <w:rPr>
          <w:rFonts w:ascii="Times New Roman" w:eastAsia="Times New Roman" w:hAnsi="Times New Roman" w:cs="Times New Roman"/>
          <w:sz w:val="28"/>
          <w:szCs w:val="24"/>
        </w:rPr>
      </w:pPr>
      <w:r w:rsidRPr="00303A67">
        <w:rPr>
          <w:rFonts w:ascii="Times New Roman" w:eastAsia="Times New Roman" w:hAnsi="Times New Roman" w:cs="Times New Roman"/>
          <w:sz w:val="28"/>
          <w:szCs w:val="24"/>
        </w:rPr>
        <w:t xml:space="preserve">A Java project also maintains a model of its contents. This model includes information about the type hierarchy, references and declarations of Java elements. This information is constantly updated as the user changes the Java source code. The updating of the internal Java project model is independent of the Java builder; in particular, when performing code modifications, if auto-build is turned off, the model will still reflect the present project contents. </w:t>
      </w:r>
    </w:p>
    <w:p w:rsidR="00440417" w:rsidRPr="00303A67" w:rsidRDefault="00440417" w:rsidP="00303A67">
      <w:pPr>
        <w:spacing w:before="100" w:beforeAutospacing="1" w:after="100" w:afterAutospacing="1" w:line="360" w:lineRule="auto"/>
        <w:jc w:val="both"/>
        <w:rPr>
          <w:rFonts w:ascii="Times New Roman" w:hAnsi="Times New Roman" w:cs="Times New Roman"/>
          <w:sz w:val="28"/>
          <w:szCs w:val="24"/>
        </w:rPr>
      </w:pPr>
      <w:r w:rsidRPr="00303A67">
        <w:rPr>
          <w:rFonts w:ascii="Times New Roman" w:eastAsia="Times New Roman" w:hAnsi="Times New Roman" w:cs="Times New Roman"/>
          <w:sz w:val="28"/>
          <w:szCs w:val="24"/>
        </w:rPr>
        <w:t xml:space="preserve">You can organize Java projects in two different ways are Using the project as the source container. This is the recommended organization for simple projects. Using source folders inside the project as the source container. This is the recommended organization for more complex projects. It allows you to subdivide packages into groups. </w:t>
      </w:r>
      <w:r w:rsidRPr="00303A67">
        <w:rPr>
          <w:rFonts w:ascii="Times New Roman" w:hAnsi="Times New Roman" w:cs="Times New Roman"/>
          <w:sz w:val="28"/>
          <w:szCs w:val="24"/>
        </w:rPr>
        <w:t>When the code is run by the user, it is processed by something called the Java Virtual Machine (JVM). The JVM is essentially an interpreter for the byte code. It goes through the byte code and runs it. There are different versions of the JVM that are compatible with each OS and can run the same code. There is virtually no difference for the end-user, but this makes it a lot easier for programmers doing software development.</w:t>
      </w:r>
    </w:p>
    <w:p w:rsidR="00742666" w:rsidRPr="00303A67" w:rsidRDefault="00440417" w:rsidP="00303A67">
      <w:pPr>
        <w:tabs>
          <w:tab w:val="left" w:pos="360"/>
        </w:tabs>
        <w:spacing w:line="360" w:lineRule="auto"/>
        <w:ind w:left="180" w:firstLine="90"/>
        <w:jc w:val="both"/>
        <w:rPr>
          <w:rFonts w:ascii="Times New Roman" w:hAnsi="Times New Roman" w:cs="Times New Roman"/>
          <w:sz w:val="32"/>
          <w:szCs w:val="28"/>
        </w:rPr>
      </w:pPr>
      <w:r w:rsidRPr="00303A67">
        <w:rPr>
          <w:sz w:val="24"/>
        </w:rPr>
        <w:lastRenderedPageBreak/>
        <w:t xml:space="preserve"> </w:t>
      </w:r>
      <w:r w:rsidRPr="00303A67">
        <w:rPr>
          <w:rFonts w:ascii="Times New Roman" w:hAnsi="Times New Roman" w:cs="Times New Roman"/>
          <w:sz w:val="28"/>
          <w:szCs w:val="24"/>
        </w:rPr>
        <w:t>It was based on C and C++ syntax to make it easy for programmers from those communities to learn. Since then, it has earned a prominent place in the world of computer programming.</w:t>
      </w:r>
      <w:r w:rsidR="00742666" w:rsidRPr="00303A67">
        <w:rPr>
          <w:rFonts w:ascii="Times New Roman" w:hAnsi="Times New Roman" w:cs="Times New Roman"/>
          <w:sz w:val="32"/>
          <w:szCs w:val="28"/>
        </w:rPr>
        <w:t xml:space="preserve"> </w:t>
      </w:r>
    </w:p>
    <w:p w:rsidR="00742666" w:rsidRPr="00303A67" w:rsidRDefault="00742666" w:rsidP="00303A67">
      <w:pPr>
        <w:tabs>
          <w:tab w:val="left" w:pos="360"/>
        </w:tabs>
        <w:spacing w:line="360" w:lineRule="auto"/>
        <w:ind w:left="180" w:firstLine="90"/>
        <w:jc w:val="both"/>
        <w:rPr>
          <w:rFonts w:ascii="Times New Roman" w:hAnsi="Times New Roman" w:cs="Times New Roman"/>
          <w:sz w:val="28"/>
          <w:szCs w:val="24"/>
        </w:rPr>
      </w:pPr>
      <w:r w:rsidRPr="00303A67">
        <w:rPr>
          <w:rFonts w:ascii="Times New Roman" w:hAnsi="Times New Roman" w:cs="Times New Roman"/>
          <w:sz w:val="28"/>
          <w:szCs w:val="24"/>
        </w:rPr>
        <w:t>Java source code files (files with a .java extension) are compiled into a format called byte code (files with a .class extension), which can then be executed by a Java interpreter. Compiled Java code can run on most computers because Java interpreters and runtime environments, known as Java Virtual Machines (VMs). Byte code can also be converted directly into machine language instructions by a just-in-time compiler (JIT).</w:t>
      </w:r>
    </w:p>
    <w:p w:rsidR="00440417" w:rsidRPr="00303A67" w:rsidRDefault="00440417" w:rsidP="00303A67">
      <w:pPr>
        <w:spacing w:before="100" w:beforeAutospacing="1" w:after="100" w:afterAutospacing="1" w:line="360" w:lineRule="auto"/>
        <w:jc w:val="both"/>
        <w:rPr>
          <w:rFonts w:ascii="Times New Roman" w:hAnsi="Times New Roman" w:cs="Times New Roman"/>
          <w:sz w:val="28"/>
          <w:szCs w:val="24"/>
        </w:rPr>
      </w:pPr>
    </w:p>
    <w:p w:rsidR="00827BB5" w:rsidRDefault="00827BB5" w:rsidP="00827BB5">
      <w:pPr>
        <w:tabs>
          <w:tab w:val="left" w:pos="360"/>
        </w:tabs>
        <w:autoSpaceDE w:val="0"/>
        <w:autoSpaceDN w:val="0"/>
        <w:adjustRightInd w:val="0"/>
        <w:spacing w:line="360" w:lineRule="auto"/>
        <w:rPr>
          <w:rFonts w:ascii="Times New Roman" w:hAnsi="Times New Roman" w:cs="Times New Roman"/>
          <w:sz w:val="24"/>
          <w:szCs w:val="24"/>
        </w:rPr>
      </w:pPr>
    </w:p>
    <w:p w:rsidR="002E067B" w:rsidRDefault="002E067B" w:rsidP="00827BB5">
      <w:pPr>
        <w:tabs>
          <w:tab w:val="left" w:pos="360"/>
        </w:tabs>
        <w:autoSpaceDE w:val="0"/>
        <w:autoSpaceDN w:val="0"/>
        <w:adjustRightInd w:val="0"/>
        <w:spacing w:line="360" w:lineRule="auto"/>
        <w:rPr>
          <w:rFonts w:ascii="Times New Roman" w:hAnsi="Times New Roman" w:cs="Times New Roman"/>
          <w:sz w:val="24"/>
          <w:szCs w:val="24"/>
        </w:rPr>
      </w:pPr>
    </w:p>
    <w:p w:rsidR="002E067B" w:rsidRDefault="002E067B" w:rsidP="00827BB5">
      <w:pPr>
        <w:tabs>
          <w:tab w:val="left" w:pos="360"/>
        </w:tabs>
        <w:autoSpaceDE w:val="0"/>
        <w:autoSpaceDN w:val="0"/>
        <w:adjustRightInd w:val="0"/>
        <w:spacing w:line="360" w:lineRule="auto"/>
        <w:rPr>
          <w:rFonts w:ascii="Times New Roman" w:hAnsi="Times New Roman" w:cs="Times New Roman"/>
          <w:sz w:val="44"/>
          <w:szCs w:val="44"/>
        </w:rPr>
      </w:pPr>
    </w:p>
    <w:p w:rsidR="00303A67" w:rsidRDefault="00303A67" w:rsidP="00827BB5">
      <w:pPr>
        <w:tabs>
          <w:tab w:val="left" w:pos="360"/>
        </w:tabs>
        <w:autoSpaceDE w:val="0"/>
        <w:autoSpaceDN w:val="0"/>
        <w:adjustRightInd w:val="0"/>
        <w:spacing w:line="360" w:lineRule="auto"/>
        <w:rPr>
          <w:rFonts w:ascii="Times New Roman" w:hAnsi="Times New Roman" w:cs="Times New Roman"/>
          <w:sz w:val="44"/>
          <w:szCs w:val="44"/>
        </w:rPr>
      </w:pPr>
    </w:p>
    <w:p w:rsidR="00303A67" w:rsidRDefault="00303A67" w:rsidP="00827BB5">
      <w:pPr>
        <w:tabs>
          <w:tab w:val="left" w:pos="360"/>
        </w:tabs>
        <w:autoSpaceDE w:val="0"/>
        <w:autoSpaceDN w:val="0"/>
        <w:adjustRightInd w:val="0"/>
        <w:spacing w:line="360" w:lineRule="auto"/>
        <w:rPr>
          <w:rFonts w:ascii="Times New Roman" w:hAnsi="Times New Roman" w:cs="Times New Roman"/>
          <w:sz w:val="44"/>
          <w:szCs w:val="44"/>
        </w:rPr>
      </w:pPr>
    </w:p>
    <w:p w:rsidR="00303A67" w:rsidRDefault="00303A67" w:rsidP="00827BB5">
      <w:pPr>
        <w:tabs>
          <w:tab w:val="left" w:pos="360"/>
        </w:tabs>
        <w:autoSpaceDE w:val="0"/>
        <w:autoSpaceDN w:val="0"/>
        <w:adjustRightInd w:val="0"/>
        <w:spacing w:line="360" w:lineRule="auto"/>
        <w:rPr>
          <w:rFonts w:ascii="Times New Roman" w:hAnsi="Times New Roman" w:cs="Times New Roman"/>
          <w:sz w:val="44"/>
          <w:szCs w:val="44"/>
        </w:rPr>
      </w:pPr>
    </w:p>
    <w:p w:rsidR="00303A67" w:rsidRDefault="00303A67" w:rsidP="00827BB5">
      <w:pPr>
        <w:tabs>
          <w:tab w:val="left" w:pos="360"/>
        </w:tabs>
        <w:autoSpaceDE w:val="0"/>
        <w:autoSpaceDN w:val="0"/>
        <w:adjustRightInd w:val="0"/>
        <w:spacing w:line="360" w:lineRule="auto"/>
        <w:rPr>
          <w:rFonts w:ascii="Times New Roman" w:hAnsi="Times New Roman" w:cs="Times New Roman"/>
          <w:sz w:val="44"/>
          <w:szCs w:val="44"/>
        </w:rPr>
      </w:pPr>
    </w:p>
    <w:p w:rsidR="00303A67" w:rsidRDefault="00303A67" w:rsidP="00827BB5">
      <w:pPr>
        <w:tabs>
          <w:tab w:val="left" w:pos="360"/>
        </w:tabs>
        <w:autoSpaceDE w:val="0"/>
        <w:autoSpaceDN w:val="0"/>
        <w:adjustRightInd w:val="0"/>
        <w:spacing w:line="360" w:lineRule="auto"/>
        <w:rPr>
          <w:rFonts w:ascii="Times New Roman" w:hAnsi="Times New Roman" w:cs="Times New Roman"/>
          <w:sz w:val="44"/>
          <w:szCs w:val="44"/>
        </w:rPr>
      </w:pPr>
    </w:p>
    <w:p w:rsidR="00303A67" w:rsidRDefault="00303A67" w:rsidP="00827BB5">
      <w:pPr>
        <w:tabs>
          <w:tab w:val="left" w:pos="360"/>
        </w:tabs>
        <w:autoSpaceDE w:val="0"/>
        <w:autoSpaceDN w:val="0"/>
        <w:adjustRightInd w:val="0"/>
        <w:spacing w:line="360" w:lineRule="auto"/>
        <w:rPr>
          <w:rFonts w:ascii="Times New Roman" w:hAnsi="Times New Roman" w:cs="Times New Roman"/>
          <w:sz w:val="44"/>
          <w:szCs w:val="44"/>
        </w:rPr>
      </w:pPr>
    </w:p>
    <w:p w:rsidR="00303A67" w:rsidRDefault="00303A67" w:rsidP="00827BB5">
      <w:pPr>
        <w:tabs>
          <w:tab w:val="left" w:pos="360"/>
        </w:tabs>
        <w:autoSpaceDE w:val="0"/>
        <w:autoSpaceDN w:val="0"/>
        <w:adjustRightInd w:val="0"/>
        <w:spacing w:line="360" w:lineRule="auto"/>
        <w:rPr>
          <w:rFonts w:ascii="Times New Roman" w:hAnsi="Times New Roman" w:cs="Times New Roman"/>
          <w:sz w:val="44"/>
          <w:szCs w:val="44"/>
        </w:rPr>
      </w:pPr>
      <w:bookmarkStart w:id="0" w:name="_GoBack"/>
      <w:bookmarkEnd w:id="0"/>
    </w:p>
    <w:p w:rsidR="00D865BC" w:rsidRDefault="00D865BC" w:rsidP="00827BB5">
      <w:pPr>
        <w:tabs>
          <w:tab w:val="left" w:pos="360"/>
        </w:tabs>
        <w:autoSpaceDE w:val="0"/>
        <w:autoSpaceDN w:val="0"/>
        <w:adjustRightInd w:val="0"/>
        <w:spacing w:line="360" w:lineRule="auto"/>
        <w:rPr>
          <w:rFonts w:ascii="Times New Roman" w:hAnsi="Times New Roman" w:cs="Times New Roman"/>
          <w:b/>
          <w:noProof/>
          <w:sz w:val="32"/>
          <w:szCs w:val="32"/>
        </w:rPr>
      </w:pPr>
      <w:r w:rsidRPr="00931F03">
        <w:rPr>
          <w:rFonts w:ascii="Times New Roman" w:hAnsi="Times New Roman" w:cs="Times New Roman"/>
          <w:b/>
          <w:noProof/>
          <w:sz w:val="32"/>
          <w:szCs w:val="32"/>
        </w:rPr>
        <w:t>EXISTING SYSTEM</w:t>
      </w:r>
    </w:p>
    <w:p w:rsidR="001977E4" w:rsidRPr="00827BB5" w:rsidRDefault="002E067B" w:rsidP="00827BB5">
      <w:pPr>
        <w:numPr>
          <w:ilvl w:val="0"/>
          <w:numId w:val="17"/>
        </w:numPr>
        <w:tabs>
          <w:tab w:val="left" w:pos="360"/>
        </w:tabs>
        <w:autoSpaceDE w:val="0"/>
        <w:autoSpaceDN w:val="0"/>
        <w:adjustRightInd w:val="0"/>
        <w:spacing w:line="360" w:lineRule="auto"/>
        <w:rPr>
          <w:rFonts w:ascii="Times New Roman" w:hAnsi="Times New Roman" w:cs="Times New Roman"/>
          <w:noProof/>
          <w:sz w:val="28"/>
          <w:szCs w:val="28"/>
        </w:rPr>
      </w:pPr>
      <w:r w:rsidRPr="00827BB5">
        <w:rPr>
          <w:rFonts w:ascii="Times New Roman" w:hAnsi="Times New Roman" w:cs="Times New Roman"/>
          <w:noProof/>
          <w:sz w:val="28"/>
          <w:szCs w:val="28"/>
        </w:rPr>
        <w:t>In Existing system, they use man power related food serving system.</w:t>
      </w:r>
    </w:p>
    <w:p w:rsidR="001977E4" w:rsidRPr="00827BB5" w:rsidRDefault="002E067B" w:rsidP="00827BB5">
      <w:pPr>
        <w:numPr>
          <w:ilvl w:val="0"/>
          <w:numId w:val="17"/>
        </w:numPr>
        <w:tabs>
          <w:tab w:val="left" w:pos="360"/>
        </w:tabs>
        <w:autoSpaceDE w:val="0"/>
        <w:autoSpaceDN w:val="0"/>
        <w:adjustRightInd w:val="0"/>
        <w:spacing w:line="360" w:lineRule="auto"/>
        <w:rPr>
          <w:rFonts w:ascii="Times New Roman" w:hAnsi="Times New Roman" w:cs="Times New Roman"/>
          <w:noProof/>
          <w:sz w:val="28"/>
          <w:szCs w:val="28"/>
        </w:rPr>
      </w:pPr>
      <w:r w:rsidRPr="00827BB5">
        <w:rPr>
          <w:rFonts w:ascii="Times New Roman" w:hAnsi="Times New Roman" w:cs="Times New Roman"/>
          <w:noProof/>
          <w:sz w:val="28"/>
          <w:szCs w:val="28"/>
        </w:rPr>
        <w:t>Which may leads to following problems</w:t>
      </w:r>
    </w:p>
    <w:p w:rsidR="001977E4" w:rsidRPr="00827BB5" w:rsidRDefault="002E067B" w:rsidP="00827BB5">
      <w:pPr>
        <w:numPr>
          <w:ilvl w:val="0"/>
          <w:numId w:val="17"/>
        </w:numPr>
        <w:tabs>
          <w:tab w:val="left" w:pos="360"/>
        </w:tabs>
        <w:autoSpaceDE w:val="0"/>
        <w:autoSpaceDN w:val="0"/>
        <w:adjustRightInd w:val="0"/>
        <w:spacing w:line="360" w:lineRule="auto"/>
        <w:rPr>
          <w:rFonts w:ascii="Times New Roman" w:hAnsi="Times New Roman" w:cs="Times New Roman"/>
          <w:noProof/>
          <w:sz w:val="28"/>
          <w:szCs w:val="28"/>
        </w:rPr>
      </w:pPr>
      <w:r w:rsidRPr="00827BB5">
        <w:rPr>
          <w:rFonts w:ascii="Times New Roman" w:hAnsi="Times New Roman" w:cs="Times New Roman"/>
          <w:noProof/>
          <w:sz w:val="28"/>
          <w:szCs w:val="28"/>
        </w:rPr>
        <w:t xml:space="preserve">Unmanageable order logging. </w:t>
      </w:r>
    </w:p>
    <w:p w:rsidR="001977E4" w:rsidRPr="00827BB5" w:rsidRDefault="002E067B" w:rsidP="00827BB5">
      <w:pPr>
        <w:numPr>
          <w:ilvl w:val="0"/>
          <w:numId w:val="17"/>
        </w:numPr>
        <w:tabs>
          <w:tab w:val="left" w:pos="360"/>
        </w:tabs>
        <w:autoSpaceDE w:val="0"/>
        <w:autoSpaceDN w:val="0"/>
        <w:adjustRightInd w:val="0"/>
        <w:spacing w:line="360" w:lineRule="auto"/>
        <w:rPr>
          <w:rFonts w:ascii="Times New Roman" w:hAnsi="Times New Roman" w:cs="Times New Roman"/>
          <w:noProof/>
          <w:sz w:val="28"/>
          <w:szCs w:val="28"/>
        </w:rPr>
      </w:pPr>
      <w:r w:rsidRPr="00827BB5">
        <w:rPr>
          <w:rFonts w:ascii="Times New Roman" w:hAnsi="Times New Roman" w:cs="Times New Roman"/>
          <w:noProof/>
          <w:sz w:val="28"/>
          <w:szCs w:val="28"/>
        </w:rPr>
        <w:t xml:space="preserve">Inefficient restaurant-kitchen communication. </w:t>
      </w:r>
    </w:p>
    <w:p w:rsidR="001977E4" w:rsidRPr="00827BB5" w:rsidRDefault="002E067B" w:rsidP="00827BB5">
      <w:pPr>
        <w:numPr>
          <w:ilvl w:val="0"/>
          <w:numId w:val="17"/>
        </w:numPr>
        <w:tabs>
          <w:tab w:val="left" w:pos="360"/>
        </w:tabs>
        <w:autoSpaceDE w:val="0"/>
        <w:autoSpaceDN w:val="0"/>
        <w:adjustRightInd w:val="0"/>
        <w:spacing w:line="360" w:lineRule="auto"/>
        <w:rPr>
          <w:rFonts w:ascii="Times New Roman" w:hAnsi="Times New Roman" w:cs="Times New Roman"/>
          <w:noProof/>
          <w:sz w:val="28"/>
          <w:szCs w:val="28"/>
        </w:rPr>
      </w:pPr>
      <w:r w:rsidRPr="00827BB5">
        <w:rPr>
          <w:rFonts w:ascii="Times New Roman" w:hAnsi="Times New Roman" w:cs="Times New Roman"/>
          <w:noProof/>
          <w:sz w:val="28"/>
          <w:szCs w:val="28"/>
        </w:rPr>
        <w:t xml:space="preserve">Difficult order tracking and time management. </w:t>
      </w:r>
    </w:p>
    <w:p w:rsidR="001977E4" w:rsidRPr="00827BB5" w:rsidRDefault="002E067B" w:rsidP="00827BB5">
      <w:pPr>
        <w:numPr>
          <w:ilvl w:val="0"/>
          <w:numId w:val="17"/>
        </w:numPr>
        <w:tabs>
          <w:tab w:val="left" w:pos="360"/>
        </w:tabs>
        <w:autoSpaceDE w:val="0"/>
        <w:autoSpaceDN w:val="0"/>
        <w:adjustRightInd w:val="0"/>
        <w:spacing w:line="360" w:lineRule="auto"/>
        <w:rPr>
          <w:rFonts w:ascii="Times New Roman" w:hAnsi="Times New Roman" w:cs="Times New Roman"/>
          <w:noProof/>
          <w:sz w:val="28"/>
          <w:szCs w:val="28"/>
        </w:rPr>
      </w:pPr>
      <w:r w:rsidRPr="00827BB5">
        <w:rPr>
          <w:rFonts w:ascii="Times New Roman" w:hAnsi="Times New Roman" w:cs="Times New Roman"/>
          <w:noProof/>
          <w:sz w:val="28"/>
          <w:szCs w:val="28"/>
        </w:rPr>
        <w:t xml:space="preserve">Difficult stock management. </w:t>
      </w:r>
    </w:p>
    <w:p w:rsidR="00827BB5" w:rsidRDefault="002E067B" w:rsidP="00827BB5">
      <w:pPr>
        <w:numPr>
          <w:ilvl w:val="0"/>
          <w:numId w:val="17"/>
        </w:numPr>
        <w:tabs>
          <w:tab w:val="left" w:pos="360"/>
        </w:tabs>
        <w:autoSpaceDE w:val="0"/>
        <w:autoSpaceDN w:val="0"/>
        <w:adjustRightInd w:val="0"/>
        <w:spacing w:line="360" w:lineRule="auto"/>
        <w:rPr>
          <w:rFonts w:ascii="Times New Roman" w:hAnsi="Times New Roman" w:cs="Times New Roman"/>
          <w:b/>
          <w:noProof/>
          <w:sz w:val="32"/>
          <w:szCs w:val="32"/>
        </w:rPr>
      </w:pPr>
      <w:r w:rsidRPr="00827BB5">
        <w:rPr>
          <w:rFonts w:ascii="Times New Roman" w:hAnsi="Times New Roman" w:cs="Times New Roman"/>
          <w:noProof/>
          <w:sz w:val="28"/>
          <w:szCs w:val="28"/>
        </w:rPr>
        <w:t>Limited statistical output</w:t>
      </w:r>
      <w:r w:rsidRPr="00827BB5">
        <w:rPr>
          <w:rFonts w:ascii="Times New Roman" w:hAnsi="Times New Roman" w:cs="Times New Roman"/>
          <w:b/>
          <w:noProof/>
          <w:sz w:val="32"/>
          <w:szCs w:val="32"/>
        </w:rPr>
        <w:t>.</w:t>
      </w:r>
    </w:p>
    <w:p w:rsidR="00827BB5" w:rsidRDefault="00827BB5" w:rsidP="00827BB5">
      <w:pPr>
        <w:tabs>
          <w:tab w:val="left" w:pos="360"/>
        </w:tabs>
        <w:autoSpaceDE w:val="0"/>
        <w:autoSpaceDN w:val="0"/>
        <w:adjustRightInd w:val="0"/>
        <w:spacing w:line="360" w:lineRule="auto"/>
        <w:rPr>
          <w:rFonts w:ascii="Times New Roman" w:hAnsi="Times New Roman" w:cs="Times New Roman"/>
          <w:b/>
          <w:noProof/>
          <w:sz w:val="32"/>
          <w:szCs w:val="32"/>
        </w:rPr>
      </w:pPr>
      <w:r>
        <w:rPr>
          <w:rFonts w:ascii="Times New Roman" w:hAnsi="Times New Roman" w:cs="Times New Roman"/>
          <w:b/>
          <w:noProof/>
          <w:sz w:val="32"/>
          <w:szCs w:val="32"/>
        </w:rPr>
        <w:t>DISADVANTAGES</w:t>
      </w:r>
    </w:p>
    <w:p w:rsidR="001977E4" w:rsidRPr="00827BB5" w:rsidRDefault="002E067B" w:rsidP="00827BB5">
      <w:pPr>
        <w:numPr>
          <w:ilvl w:val="0"/>
          <w:numId w:val="18"/>
        </w:numPr>
        <w:tabs>
          <w:tab w:val="left" w:pos="360"/>
        </w:tabs>
        <w:autoSpaceDE w:val="0"/>
        <w:autoSpaceDN w:val="0"/>
        <w:adjustRightInd w:val="0"/>
        <w:spacing w:line="360" w:lineRule="auto"/>
        <w:rPr>
          <w:rFonts w:ascii="Times New Roman" w:hAnsi="Times New Roman" w:cs="Times New Roman"/>
          <w:noProof/>
          <w:sz w:val="28"/>
          <w:szCs w:val="28"/>
        </w:rPr>
      </w:pPr>
      <w:r w:rsidRPr="00827BB5">
        <w:rPr>
          <w:rFonts w:ascii="Times New Roman" w:hAnsi="Times New Roman" w:cs="Times New Roman"/>
          <w:noProof/>
          <w:sz w:val="28"/>
          <w:szCs w:val="28"/>
        </w:rPr>
        <w:t>Time delay</w:t>
      </w:r>
    </w:p>
    <w:p w:rsidR="001977E4" w:rsidRPr="00827BB5" w:rsidRDefault="002E067B" w:rsidP="00827BB5">
      <w:pPr>
        <w:numPr>
          <w:ilvl w:val="0"/>
          <w:numId w:val="18"/>
        </w:numPr>
        <w:tabs>
          <w:tab w:val="left" w:pos="360"/>
        </w:tabs>
        <w:autoSpaceDE w:val="0"/>
        <w:autoSpaceDN w:val="0"/>
        <w:adjustRightInd w:val="0"/>
        <w:spacing w:line="360" w:lineRule="auto"/>
        <w:rPr>
          <w:rFonts w:ascii="Times New Roman" w:hAnsi="Times New Roman" w:cs="Times New Roman"/>
          <w:noProof/>
          <w:sz w:val="28"/>
          <w:szCs w:val="28"/>
        </w:rPr>
      </w:pPr>
      <w:r w:rsidRPr="00827BB5">
        <w:rPr>
          <w:rFonts w:ascii="Times New Roman" w:hAnsi="Times New Roman" w:cs="Times New Roman"/>
          <w:noProof/>
          <w:sz w:val="28"/>
          <w:szCs w:val="28"/>
        </w:rPr>
        <w:t>Need high man power</w:t>
      </w:r>
    </w:p>
    <w:p w:rsidR="00827BB5" w:rsidRPr="00827BB5" w:rsidRDefault="00827BB5" w:rsidP="00827BB5">
      <w:pPr>
        <w:tabs>
          <w:tab w:val="left" w:pos="360"/>
        </w:tabs>
        <w:autoSpaceDE w:val="0"/>
        <w:autoSpaceDN w:val="0"/>
        <w:adjustRightInd w:val="0"/>
        <w:spacing w:line="360" w:lineRule="auto"/>
        <w:rPr>
          <w:rFonts w:ascii="Times New Roman" w:hAnsi="Times New Roman" w:cs="Times New Roman"/>
          <w:b/>
          <w:noProof/>
          <w:sz w:val="32"/>
          <w:szCs w:val="32"/>
        </w:rPr>
      </w:pPr>
    </w:p>
    <w:p w:rsidR="00827BB5" w:rsidRPr="00931F03" w:rsidRDefault="00827BB5" w:rsidP="00827BB5">
      <w:pPr>
        <w:tabs>
          <w:tab w:val="left" w:pos="360"/>
        </w:tabs>
        <w:autoSpaceDE w:val="0"/>
        <w:autoSpaceDN w:val="0"/>
        <w:adjustRightInd w:val="0"/>
        <w:spacing w:line="360" w:lineRule="auto"/>
        <w:rPr>
          <w:rFonts w:ascii="Times New Roman" w:hAnsi="Times New Roman" w:cs="Times New Roman"/>
          <w:b/>
          <w:noProof/>
          <w:sz w:val="32"/>
          <w:szCs w:val="32"/>
        </w:rPr>
      </w:pPr>
    </w:p>
    <w:p w:rsidR="00D865BC" w:rsidRDefault="00D865BC" w:rsidP="00B57B1B">
      <w:pPr>
        <w:jc w:val="center"/>
        <w:rPr>
          <w:rFonts w:ascii="Times New Roman" w:hAnsi="Times New Roman" w:cs="Times New Roman"/>
          <w:sz w:val="44"/>
          <w:szCs w:val="44"/>
        </w:rPr>
      </w:pPr>
    </w:p>
    <w:p w:rsidR="00D865BC" w:rsidRDefault="00D865BC" w:rsidP="00B57B1B">
      <w:pPr>
        <w:jc w:val="center"/>
        <w:rPr>
          <w:rFonts w:ascii="Times New Roman" w:hAnsi="Times New Roman" w:cs="Times New Roman"/>
          <w:sz w:val="44"/>
          <w:szCs w:val="44"/>
        </w:rPr>
      </w:pPr>
    </w:p>
    <w:p w:rsidR="00D865BC" w:rsidRDefault="00D865BC" w:rsidP="00B57B1B">
      <w:pPr>
        <w:jc w:val="center"/>
        <w:rPr>
          <w:rFonts w:ascii="Times New Roman" w:hAnsi="Times New Roman" w:cs="Times New Roman"/>
          <w:sz w:val="44"/>
          <w:szCs w:val="44"/>
        </w:rPr>
      </w:pPr>
    </w:p>
    <w:p w:rsidR="00D865BC" w:rsidRDefault="00D865BC" w:rsidP="00B57B1B">
      <w:pPr>
        <w:jc w:val="center"/>
        <w:rPr>
          <w:rFonts w:ascii="Times New Roman" w:hAnsi="Times New Roman" w:cs="Times New Roman"/>
          <w:sz w:val="44"/>
          <w:szCs w:val="44"/>
        </w:rPr>
      </w:pPr>
    </w:p>
    <w:p w:rsidR="00D865BC" w:rsidRDefault="00D865BC" w:rsidP="00B57B1B">
      <w:pPr>
        <w:jc w:val="center"/>
        <w:rPr>
          <w:rFonts w:ascii="Times New Roman" w:hAnsi="Times New Roman" w:cs="Times New Roman"/>
          <w:sz w:val="44"/>
          <w:szCs w:val="44"/>
        </w:rPr>
      </w:pPr>
    </w:p>
    <w:p w:rsidR="00827BB5" w:rsidRDefault="00827BB5" w:rsidP="00AE1850">
      <w:pPr>
        <w:tabs>
          <w:tab w:val="left" w:pos="360"/>
        </w:tabs>
        <w:autoSpaceDE w:val="0"/>
        <w:autoSpaceDN w:val="0"/>
        <w:adjustRightInd w:val="0"/>
        <w:spacing w:line="360" w:lineRule="auto"/>
        <w:rPr>
          <w:rFonts w:ascii="Times New Roman" w:hAnsi="Times New Roman" w:cs="Times New Roman"/>
          <w:sz w:val="44"/>
          <w:szCs w:val="44"/>
        </w:rPr>
      </w:pPr>
    </w:p>
    <w:p w:rsidR="00D865BC" w:rsidRDefault="00AE1850" w:rsidP="00665710">
      <w:pPr>
        <w:tabs>
          <w:tab w:val="left" w:pos="360"/>
        </w:tabs>
        <w:autoSpaceDE w:val="0"/>
        <w:autoSpaceDN w:val="0"/>
        <w:adjustRightInd w:val="0"/>
        <w:spacing w:line="360" w:lineRule="auto"/>
        <w:jc w:val="both"/>
        <w:rPr>
          <w:rFonts w:ascii="Times New Roman" w:hAnsi="Times New Roman" w:cs="Times New Roman"/>
          <w:b/>
          <w:noProof/>
          <w:sz w:val="32"/>
          <w:szCs w:val="32"/>
        </w:rPr>
      </w:pPr>
      <w:r w:rsidRPr="00AE1850">
        <w:rPr>
          <w:rFonts w:ascii="Times New Roman" w:hAnsi="Times New Roman" w:cs="Times New Roman"/>
          <w:sz w:val="44"/>
          <w:szCs w:val="44"/>
        </w:rPr>
        <w:t xml:space="preserve"> </w:t>
      </w:r>
      <w:r w:rsidR="00D865BC" w:rsidRPr="00AE1850">
        <w:rPr>
          <w:rFonts w:ascii="Times New Roman" w:hAnsi="Times New Roman" w:cs="Times New Roman"/>
          <w:b/>
          <w:noProof/>
          <w:sz w:val="32"/>
          <w:szCs w:val="32"/>
        </w:rPr>
        <w:t>PROPOSED SYSTEM</w:t>
      </w:r>
    </w:p>
    <w:p w:rsidR="001977E4" w:rsidRPr="00665710" w:rsidRDefault="002E067B" w:rsidP="00665710">
      <w:pPr>
        <w:numPr>
          <w:ilvl w:val="0"/>
          <w:numId w:val="19"/>
        </w:numPr>
        <w:tabs>
          <w:tab w:val="left" w:pos="360"/>
        </w:tabs>
        <w:autoSpaceDE w:val="0"/>
        <w:autoSpaceDN w:val="0"/>
        <w:adjustRightInd w:val="0"/>
        <w:spacing w:line="360" w:lineRule="auto"/>
        <w:jc w:val="both"/>
        <w:rPr>
          <w:rFonts w:ascii="Times New Roman" w:hAnsi="Times New Roman" w:cs="Times New Roman"/>
          <w:noProof/>
          <w:sz w:val="28"/>
          <w:szCs w:val="28"/>
        </w:rPr>
      </w:pPr>
      <w:r w:rsidRPr="00665710">
        <w:rPr>
          <w:rFonts w:ascii="Times New Roman" w:hAnsi="Times New Roman" w:cs="Times New Roman"/>
          <w:noProof/>
          <w:sz w:val="28"/>
          <w:szCs w:val="28"/>
        </w:rPr>
        <w:t>Propose a food stall management system for both use and admin.</w:t>
      </w:r>
    </w:p>
    <w:p w:rsidR="001977E4" w:rsidRDefault="002E067B" w:rsidP="00665710">
      <w:pPr>
        <w:numPr>
          <w:ilvl w:val="0"/>
          <w:numId w:val="19"/>
        </w:numPr>
        <w:tabs>
          <w:tab w:val="left" w:pos="360"/>
        </w:tabs>
        <w:autoSpaceDE w:val="0"/>
        <w:autoSpaceDN w:val="0"/>
        <w:adjustRightInd w:val="0"/>
        <w:spacing w:line="360" w:lineRule="auto"/>
        <w:jc w:val="both"/>
        <w:rPr>
          <w:rFonts w:ascii="Times New Roman" w:hAnsi="Times New Roman" w:cs="Times New Roman"/>
          <w:noProof/>
          <w:sz w:val="28"/>
          <w:szCs w:val="28"/>
        </w:rPr>
      </w:pPr>
      <w:r w:rsidRPr="00665710">
        <w:rPr>
          <w:rFonts w:ascii="Times New Roman" w:hAnsi="Times New Roman" w:cs="Times New Roman"/>
          <w:noProof/>
          <w:sz w:val="28"/>
          <w:szCs w:val="28"/>
        </w:rPr>
        <w:t>The aim of this project is to create a food stall management system that can incorporate the benefits of all the existing solutions but without any of the drawbacks as well as including many new features.</w:t>
      </w:r>
    </w:p>
    <w:p w:rsidR="00665710" w:rsidRDefault="00665710" w:rsidP="00665710">
      <w:pPr>
        <w:tabs>
          <w:tab w:val="left" w:pos="360"/>
          <w:tab w:val="left" w:pos="2963"/>
        </w:tabs>
        <w:autoSpaceDE w:val="0"/>
        <w:autoSpaceDN w:val="0"/>
        <w:adjustRightInd w:val="0"/>
        <w:spacing w:line="360" w:lineRule="auto"/>
        <w:jc w:val="both"/>
        <w:rPr>
          <w:rFonts w:ascii="Times New Roman" w:hAnsi="Times New Roman" w:cs="Times New Roman"/>
          <w:b/>
          <w:noProof/>
          <w:sz w:val="32"/>
          <w:szCs w:val="32"/>
        </w:rPr>
      </w:pPr>
      <w:r>
        <w:rPr>
          <w:rFonts w:ascii="Times New Roman" w:hAnsi="Times New Roman" w:cs="Times New Roman"/>
          <w:b/>
          <w:noProof/>
          <w:sz w:val="32"/>
          <w:szCs w:val="32"/>
        </w:rPr>
        <w:t>ADVANTAGES</w:t>
      </w:r>
      <w:r>
        <w:rPr>
          <w:rFonts w:ascii="Times New Roman" w:hAnsi="Times New Roman" w:cs="Times New Roman"/>
          <w:b/>
          <w:noProof/>
          <w:sz w:val="32"/>
          <w:szCs w:val="32"/>
        </w:rPr>
        <w:tab/>
      </w:r>
    </w:p>
    <w:p w:rsidR="001977E4" w:rsidRPr="00665710" w:rsidRDefault="002E067B" w:rsidP="00665710">
      <w:pPr>
        <w:numPr>
          <w:ilvl w:val="0"/>
          <w:numId w:val="20"/>
        </w:numPr>
        <w:tabs>
          <w:tab w:val="left" w:pos="360"/>
          <w:tab w:val="left" w:pos="2963"/>
        </w:tabs>
        <w:autoSpaceDE w:val="0"/>
        <w:autoSpaceDN w:val="0"/>
        <w:adjustRightInd w:val="0"/>
        <w:spacing w:line="360" w:lineRule="auto"/>
        <w:jc w:val="both"/>
        <w:rPr>
          <w:rFonts w:ascii="Times New Roman" w:hAnsi="Times New Roman" w:cs="Times New Roman"/>
          <w:noProof/>
          <w:sz w:val="28"/>
          <w:szCs w:val="28"/>
        </w:rPr>
      </w:pPr>
      <w:r w:rsidRPr="00665710">
        <w:rPr>
          <w:rFonts w:ascii="Times New Roman" w:hAnsi="Times New Roman" w:cs="Times New Roman"/>
          <w:noProof/>
          <w:sz w:val="28"/>
          <w:szCs w:val="28"/>
        </w:rPr>
        <w:t>User friendly</w:t>
      </w:r>
    </w:p>
    <w:p w:rsidR="001977E4" w:rsidRPr="00665710" w:rsidRDefault="002E067B" w:rsidP="00665710">
      <w:pPr>
        <w:numPr>
          <w:ilvl w:val="0"/>
          <w:numId w:val="20"/>
        </w:numPr>
        <w:tabs>
          <w:tab w:val="left" w:pos="360"/>
          <w:tab w:val="left" w:pos="2963"/>
        </w:tabs>
        <w:autoSpaceDE w:val="0"/>
        <w:autoSpaceDN w:val="0"/>
        <w:adjustRightInd w:val="0"/>
        <w:spacing w:line="360" w:lineRule="auto"/>
        <w:jc w:val="both"/>
        <w:rPr>
          <w:rFonts w:ascii="Times New Roman" w:hAnsi="Times New Roman" w:cs="Times New Roman"/>
          <w:noProof/>
          <w:sz w:val="28"/>
          <w:szCs w:val="28"/>
        </w:rPr>
      </w:pPr>
      <w:r w:rsidRPr="00665710">
        <w:rPr>
          <w:rFonts w:ascii="Times New Roman" w:hAnsi="Times New Roman" w:cs="Times New Roman"/>
          <w:noProof/>
          <w:sz w:val="28"/>
          <w:szCs w:val="28"/>
        </w:rPr>
        <w:t>Quick delivery</w:t>
      </w:r>
    </w:p>
    <w:p w:rsidR="001977E4" w:rsidRPr="00665710" w:rsidRDefault="002E067B" w:rsidP="00665710">
      <w:pPr>
        <w:numPr>
          <w:ilvl w:val="0"/>
          <w:numId w:val="20"/>
        </w:numPr>
        <w:tabs>
          <w:tab w:val="left" w:pos="360"/>
          <w:tab w:val="left" w:pos="2963"/>
        </w:tabs>
        <w:autoSpaceDE w:val="0"/>
        <w:autoSpaceDN w:val="0"/>
        <w:adjustRightInd w:val="0"/>
        <w:spacing w:line="360" w:lineRule="auto"/>
        <w:jc w:val="both"/>
        <w:rPr>
          <w:rFonts w:ascii="Times New Roman" w:hAnsi="Times New Roman" w:cs="Times New Roman"/>
          <w:noProof/>
          <w:sz w:val="28"/>
          <w:szCs w:val="28"/>
        </w:rPr>
      </w:pPr>
      <w:r w:rsidRPr="00665710">
        <w:rPr>
          <w:rFonts w:ascii="Times New Roman" w:hAnsi="Times New Roman" w:cs="Times New Roman"/>
          <w:noProof/>
          <w:sz w:val="28"/>
          <w:szCs w:val="28"/>
        </w:rPr>
        <w:t>Less Man power</w:t>
      </w:r>
    </w:p>
    <w:p w:rsidR="00665710" w:rsidRDefault="00665710" w:rsidP="00665710">
      <w:pPr>
        <w:tabs>
          <w:tab w:val="left" w:pos="360"/>
          <w:tab w:val="left" w:pos="2963"/>
        </w:tabs>
        <w:autoSpaceDE w:val="0"/>
        <w:autoSpaceDN w:val="0"/>
        <w:adjustRightInd w:val="0"/>
        <w:spacing w:line="360" w:lineRule="auto"/>
        <w:jc w:val="both"/>
        <w:rPr>
          <w:rFonts w:ascii="Times New Roman" w:hAnsi="Times New Roman" w:cs="Times New Roman"/>
          <w:b/>
          <w:noProof/>
          <w:sz w:val="32"/>
          <w:szCs w:val="32"/>
        </w:rPr>
      </w:pPr>
    </w:p>
    <w:p w:rsidR="00665710" w:rsidRPr="00665710" w:rsidRDefault="00665710" w:rsidP="00665710">
      <w:pPr>
        <w:tabs>
          <w:tab w:val="left" w:pos="360"/>
        </w:tabs>
        <w:autoSpaceDE w:val="0"/>
        <w:autoSpaceDN w:val="0"/>
        <w:adjustRightInd w:val="0"/>
        <w:spacing w:line="360" w:lineRule="auto"/>
        <w:rPr>
          <w:rFonts w:ascii="Times New Roman" w:hAnsi="Times New Roman" w:cs="Times New Roman"/>
          <w:noProof/>
          <w:sz w:val="28"/>
          <w:szCs w:val="28"/>
        </w:rPr>
      </w:pPr>
      <w:r>
        <w:rPr>
          <w:rFonts w:ascii="Times New Roman" w:hAnsi="Times New Roman" w:cs="Times New Roman"/>
          <w:b/>
          <w:noProof/>
          <w:sz w:val="32"/>
          <w:szCs w:val="32"/>
        </w:rPr>
        <w:t xml:space="preserve">   </w:t>
      </w:r>
    </w:p>
    <w:p w:rsidR="00665710" w:rsidRPr="00AE1850" w:rsidRDefault="00665710" w:rsidP="00AE1850">
      <w:pPr>
        <w:tabs>
          <w:tab w:val="left" w:pos="360"/>
        </w:tabs>
        <w:autoSpaceDE w:val="0"/>
        <w:autoSpaceDN w:val="0"/>
        <w:adjustRightInd w:val="0"/>
        <w:spacing w:line="360" w:lineRule="auto"/>
        <w:rPr>
          <w:rFonts w:ascii="Times New Roman" w:hAnsi="Times New Roman" w:cs="Times New Roman"/>
          <w:b/>
          <w:noProof/>
          <w:sz w:val="32"/>
          <w:szCs w:val="32"/>
        </w:rPr>
      </w:pPr>
    </w:p>
    <w:p w:rsidR="00D865BC" w:rsidRDefault="00D865BC" w:rsidP="00B57B1B">
      <w:pPr>
        <w:jc w:val="center"/>
        <w:rPr>
          <w:rFonts w:ascii="Times New Roman" w:hAnsi="Times New Roman" w:cs="Times New Roman"/>
          <w:sz w:val="44"/>
          <w:szCs w:val="44"/>
        </w:rPr>
      </w:pPr>
    </w:p>
    <w:p w:rsidR="00AE1850" w:rsidRDefault="00AE1850" w:rsidP="00440417">
      <w:pPr>
        <w:rPr>
          <w:rFonts w:ascii="Times New Roman" w:hAnsi="Times New Roman" w:cs="Times New Roman"/>
          <w:sz w:val="44"/>
          <w:szCs w:val="44"/>
        </w:rPr>
      </w:pPr>
    </w:p>
    <w:p w:rsidR="00440417" w:rsidRDefault="00440417" w:rsidP="00440417">
      <w:pPr>
        <w:rPr>
          <w:rFonts w:ascii="Times New Roman" w:hAnsi="Times New Roman" w:cs="Times New Roman"/>
          <w:sz w:val="44"/>
          <w:szCs w:val="44"/>
        </w:rPr>
      </w:pPr>
    </w:p>
    <w:p w:rsidR="00440417" w:rsidRDefault="00440417" w:rsidP="00440417">
      <w:pPr>
        <w:rPr>
          <w:rFonts w:ascii="Times New Roman" w:hAnsi="Times New Roman" w:cs="Times New Roman"/>
          <w:sz w:val="44"/>
          <w:szCs w:val="44"/>
        </w:rPr>
      </w:pPr>
    </w:p>
    <w:p w:rsidR="00827BB5" w:rsidRDefault="00827BB5" w:rsidP="00AE1850">
      <w:pPr>
        <w:tabs>
          <w:tab w:val="left" w:pos="360"/>
        </w:tabs>
        <w:spacing w:before="100" w:beforeAutospacing="1" w:after="100" w:afterAutospacing="1" w:line="360" w:lineRule="auto"/>
        <w:ind w:left="180" w:firstLine="90"/>
        <w:jc w:val="center"/>
        <w:rPr>
          <w:rFonts w:ascii="Times New Roman" w:eastAsia="Times New Roman" w:hAnsi="Times New Roman" w:cs="Times New Roman"/>
          <w:b/>
          <w:sz w:val="32"/>
          <w:szCs w:val="32"/>
        </w:rPr>
      </w:pPr>
    </w:p>
    <w:p w:rsidR="00827BB5" w:rsidRDefault="00827BB5" w:rsidP="00665710">
      <w:pPr>
        <w:tabs>
          <w:tab w:val="left" w:pos="360"/>
        </w:tabs>
        <w:spacing w:before="100" w:beforeAutospacing="1" w:after="100" w:afterAutospacing="1" w:line="360" w:lineRule="auto"/>
        <w:rPr>
          <w:rFonts w:ascii="Times New Roman" w:eastAsia="Times New Roman" w:hAnsi="Times New Roman" w:cs="Times New Roman"/>
          <w:b/>
          <w:sz w:val="32"/>
          <w:szCs w:val="32"/>
        </w:rPr>
      </w:pPr>
    </w:p>
    <w:p w:rsidR="00665710" w:rsidRDefault="00665710" w:rsidP="00665710">
      <w:pPr>
        <w:tabs>
          <w:tab w:val="left" w:pos="360"/>
        </w:tabs>
        <w:spacing w:before="100" w:beforeAutospacing="1" w:after="100" w:afterAutospacing="1" w:line="360" w:lineRule="auto"/>
        <w:rPr>
          <w:rFonts w:ascii="Times New Roman" w:eastAsia="Times New Roman" w:hAnsi="Times New Roman" w:cs="Times New Roman"/>
          <w:b/>
          <w:sz w:val="32"/>
          <w:szCs w:val="32"/>
        </w:rPr>
      </w:pPr>
    </w:p>
    <w:p w:rsidR="00AE1850" w:rsidRDefault="00AE1850" w:rsidP="00AE1850">
      <w:pPr>
        <w:tabs>
          <w:tab w:val="left" w:pos="360"/>
        </w:tabs>
        <w:spacing w:before="100" w:beforeAutospacing="1" w:after="100" w:afterAutospacing="1" w:line="360" w:lineRule="auto"/>
        <w:ind w:left="180" w:firstLine="9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ARCHITECTURE</w:t>
      </w:r>
    </w:p>
    <w:p w:rsidR="00AE1850" w:rsidRDefault="00AE1850" w:rsidP="00B57B1B">
      <w:pPr>
        <w:jc w:val="center"/>
        <w:rPr>
          <w:rFonts w:ascii="Times New Roman" w:hAnsi="Times New Roman" w:cs="Times New Roman"/>
          <w:sz w:val="44"/>
          <w:szCs w:val="44"/>
        </w:rPr>
      </w:pPr>
    </w:p>
    <w:p w:rsidR="00AE1850" w:rsidRDefault="00AE1850" w:rsidP="00B57B1B">
      <w:pPr>
        <w:jc w:val="center"/>
        <w:rPr>
          <w:rFonts w:ascii="Times New Roman" w:hAnsi="Times New Roman" w:cs="Times New Roman"/>
          <w:sz w:val="44"/>
          <w:szCs w:val="44"/>
        </w:rPr>
      </w:pPr>
    </w:p>
    <w:p w:rsidR="00AE1850" w:rsidRDefault="00AE1850" w:rsidP="00B57B1B">
      <w:pPr>
        <w:jc w:val="center"/>
        <w:rPr>
          <w:rFonts w:ascii="Times New Roman" w:hAnsi="Times New Roman" w:cs="Times New Roman"/>
          <w:sz w:val="44"/>
          <w:szCs w:val="44"/>
        </w:rPr>
      </w:pPr>
    </w:p>
    <w:p w:rsidR="00AE1850" w:rsidRDefault="00A306A3" w:rsidP="00B57B1B">
      <w:pPr>
        <w:jc w:val="center"/>
        <w:rPr>
          <w:rFonts w:ascii="Times New Roman" w:hAnsi="Times New Roman" w:cs="Times New Roman"/>
          <w:sz w:val="44"/>
          <w:szCs w:val="44"/>
        </w:rPr>
      </w:pPr>
      <w:r>
        <w:rPr>
          <w:rFonts w:ascii="Times New Roman" w:hAnsi="Times New Roman" w:cs="Times New Roman"/>
          <w:noProof/>
          <w:sz w:val="44"/>
          <w:szCs w:val="44"/>
        </w:rPr>
        <mc:AlternateContent>
          <mc:Choice Requires="wpg">
            <w:drawing>
              <wp:anchor distT="0" distB="0" distL="114300" distR="114300" simplePos="0" relativeHeight="251654656" behindDoc="0" locked="0" layoutInCell="1" allowOverlap="1">
                <wp:simplePos x="0" y="0"/>
                <wp:positionH relativeFrom="column">
                  <wp:posOffset>-295275</wp:posOffset>
                </wp:positionH>
                <wp:positionV relativeFrom="paragraph">
                  <wp:posOffset>155575</wp:posOffset>
                </wp:positionV>
                <wp:extent cx="7019925" cy="4343400"/>
                <wp:effectExtent l="0" t="0" r="28575" b="19050"/>
                <wp:wrapNone/>
                <wp:docPr id="67" name="Group 67"/>
                <wp:cNvGraphicFramePr/>
                <a:graphic xmlns:a="http://schemas.openxmlformats.org/drawingml/2006/main">
                  <a:graphicData uri="http://schemas.microsoft.com/office/word/2010/wordprocessingGroup">
                    <wpg:wgp>
                      <wpg:cNvGrpSpPr/>
                      <wpg:grpSpPr>
                        <a:xfrm>
                          <a:off x="0" y="0"/>
                          <a:ext cx="7019925" cy="4343400"/>
                          <a:chOff x="0" y="0"/>
                          <a:chExt cx="7019925" cy="4343400"/>
                        </a:xfrm>
                      </wpg:grpSpPr>
                      <wps:wsp>
                        <wps:cNvPr id="1" name="Rectangle 1"/>
                        <wps:cNvSpPr/>
                        <wps:spPr>
                          <a:xfrm>
                            <a:off x="0" y="0"/>
                            <a:ext cx="1333500"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144E" w:rsidRDefault="004F144E" w:rsidP="004F144E">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1990725" y="19050"/>
                            <a:ext cx="1333500"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144E" w:rsidRDefault="004F144E" w:rsidP="004F144E">
                              <w:pPr>
                                <w:jc w:val="center"/>
                              </w:pPr>
                              <w: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3800475" y="19050"/>
                            <a:ext cx="1333500"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144E" w:rsidRDefault="004F144E" w:rsidP="004F144E">
                              <w:pPr>
                                <w:jc w:val="center"/>
                              </w:pPr>
                              <w:r>
                                <w:t xml:space="preserve">Food Added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029075" y="3771900"/>
                            <a:ext cx="1333500" cy="49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144E" w:rsidRDefault="004F144E" w:rsidP="004F144E">
                              <w:pPr>
                                <w:jc w:val="center"/>
                              </w:pPr>
                              <w:r>
                                <w:t>View the 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9525" y="1647825"/>
                            <a:ext cx="1333500"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144E" w:rsidRDefault="004F144E" w:rsidP="004F144E">
                              <w:pPr>
                                <w:jc w:val="center"/>
                              </w:pPr>
                              <w:r>
                                <w:t>Order message send to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952625" y="1704975"/>
                            <a:ext cx="1333500"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144E" w:rsidRDefault="004F144E" w:rsidP="004F144E">
                              <w:pPr>
                                <w:jc w:val="center"/>
                              </w:pPr>
                              <w:r>
                                <w:t>Order message receive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5657850" y="38100"/>
                            <a:ext cx="1333500" cy="49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144E" w:rsidRDefault="004F144E" w:rsidP="004F144E">
                              <w:pPr>
                                <w:jc w:val="center"/>
                              </w:pPr>
                              <w:r>
                                <w:t>Delete the 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5676900" y="1647825"/>
                            <a:ext cx="1333500"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144E" w:rsidRDefault="004F144E" w:rsidP="004F144E">
                              <w:pPr>
                                <w:jc w:val="center"/>
                              </w:pPr>
                              <w:r>
                                <w:t>Order Placed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95250" y="3790950"/>
                            <a:ext cx="1333500"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144E" w:rsidRDefault="004F144E" w:rsidP="004F144E">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819775" y="3781425"/>
                            <a:ext cx="120015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144E" w:rsidRDefault="004F144E" w:rsidP="004F144E">
                              <w:pPr>
                                <w:jc w:val="center"/>
                              </w:pPr>
                              <w:r>
                                <w:t>Food added to the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028825" y="3781425"/>
                            <a:ext cx="1333500" cy="514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144E" w:rsidRDefault="004F144E" w:rsidP="004F144E">
                              <w:pPr>
                                <w:jc w:val="center"/>
                              </w:pPr>
                              <w: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3724275" y="1647825"/>
                            <a:ext cx="1333500"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144E" w:rsidRDefault="004F144E" w:rsidP="004F144E">
                              <w:pPr>
                                <w:jc w:val="center"/>
                              </w:pPr>
                              <w:r>
                                <w:t>Order send to the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1352550" y="266700"/>
                            <a:ext cx="647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V="1">
                            <a:off x="3343275" y="285750"/>
                            <a:ext cx="4572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5143500" y="257175"/>
                            <a:ext cx="5334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1400175" y="4048125"/>
                            <a:ext cx="657225"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5372100" y="4000500"/>
                            <a:ext cx="4572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flipH="1" flipV="1">
                            <a:off x="6438900" y="2181225"/>
                            <a:ext cx="28575" cy="1590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flipH="1">
                            <a:off x="5019675" y="1876425"/>
                            <a:ext cx="647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600075" y="571500"/>
                            <a:ext cx="28575" cy="1114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1343025" y="1952625"/>
                            <a:ext cx="61912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a:off x="4371975" y="1076325"/>
                            <a:ext cx="9525" cy="590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a:off x="581025" y="1076325"/>
                            <a:ext cx="37719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a:off x="2695575" y="2266950"/>
                            <a:ext cx="9525" cy="904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V="1">
                            <a:off x="733425" y="3181350"/>
                            <a:ext cx="1981200" cy="38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a:off x="752475" y="3238500"/>
                            <a:ext cx="9525" cy="561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67" o:spid="_x0000_s1026" style="position:absolute;left:0;text-align:left;margin-left:-23.25pt;margin-top:12.25pt;width:552.75pt;height:342pt;z-index:251654656" coordsize="70199,4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">
                <v:rect id="Rectangle 1" o:spid="_x0000_s1027" style="position:absolute;width:1333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LwL4A&#10;AADaAAAADwAAAGRycy9kb3ducmV2LnhtbERPzYrCMBC+C/sOYRa8abp7EKlGkWUF8aBYfYChGZuy&#10;zSSbRK1vbwTB0/Dx/c582dtOXCnE1rGCr3EBgrh2uuVGwem4Hk1BxISssXNMCu4UYbn4GMyx1O7G&#10;B7pWqRE5hGOJCkxKvpQy1oYsxrHzxJk7u2AxZRgaqQPecrjt5HdRTKTFlnODQU8/huq/6mIV+LDy&#10;e/Nrjut+Fzbb5lK15v+u1PCzX81AJOrTW/xyb3SeD89XnlcuH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yS8C+AAAA2gAAAA8AAAAAAAAAAAAAAAAAmAIAAGRycy9kb3ducmV2&#10;LnhtbFBLBQYAAAAABAAEAPUAAACDAwAAAAA=&#10;" fillcolor="white [3201]" strokecolor="black [3213]" strokeweight="1pt">
                  <v:textbox>
                    <w:txbxContent>
                      <w:p w:rsidR="004F144E" w:rsidRDefault="004F144E" w:rsidP="004F144E">
                        <w:pPr>
                          <w:jc w:val="center"/>
                        </w:pPr>
                        <w:r>
                          <w:t>Admin</w:t>
                        </w:r>
                      </w:p>
                    </w:txbxContent>
                  </v:textbox>
                </v:rect>
                <v:rect id="Rectangle 2" o:spid="_x0000_s1028" style="position:absolute;left:19907;top:190;width:1333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Vt8AA&#10;AADaAAAADwAAAGRycy9kb3ducmV2LnhtbESPwYoCMRBE7wv+Q2jB25rRw7KMRhFREA8rO/oBzaSd&#10;DE46MYk6/r0RFvZYVNUrar7sbSfuFGLrWMFkXIAgrp1uuVFwOm4/v0HEhKyxc0wKnhRhuRh8zLHU&#10;7sG/dK9SIzKEY4kKTEq+lDLWhizGsfPE2Tu7YDFlGRqpAz4y3HZyWhRf0mLLecGgp7Wh+lLdrAIf&#10;Vv5gNua47X/Cbt/cqtZcn0qNhv1qBiJRn/7Df+2dVjCF95V8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DVt8AAAADaAAAADwAAAAAAAAAAAAAAAACYAgAAZHJzL2Rvd25y&#10;ZXYueG1sUEsFBgAAAAAEAAQA9QAAAIUDAAAAAA==&#10;" fillcolor="white [3201]" strokecolor="black [3213]" strokeweight="1pt">
                  <v:textbox>
                    <w:txbxContent>
                      <w:p w:rsidR="004F144E" w:rsidRDefault="004F144E" w:rsidP="004F144E">
                        <w:pPr>
                          <w:jc w:val="center"/>
                        </w:pPr>
                        <w:r>
                          <w:t>Admin Login</w:t>
                        </w:r>
                      </w:p>
                    </w:txbxContent>
                  </v:textbox>
                </v:rect>
                <v:rect id="Rectangle 3" o:spid="_x0000_s1029" style="position:absolute;left:38004;top:190;width:1333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wLMEA&#10;AADaAAAADwAAAGRycy9kb3ducmV2LnhtbESP0WoCMRRE3wv+Q7iCbzVrCy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scCzBAAAA2gAAAA8AAAAAAAAAAAAAAAAAmAIAAGRycy9kb3du&#10;cmV2LnhtbFBLBQYAAAAABAAEAPUAAACGAwAAAAA=&#10;" fillcolor="white [3201]" strokecolor="black [3213]" strokeweight="1pt">
                  <v:textbox>
                    <w:txbxContent>
                      <w:p w:rsidR="004F144E" w:rsidRDefault="004F144E" w:rsidP="004F144E">
                        <w:pPr>
                          <w:jc w:val="center"/>
                        </w:pPr>
                        <w:r>
                          <w:t xml:space="preserve">Food Added </w:t>
                        </w:r>
                      </w:p>
                    </w:txbxContent>
                  </v:textbox>
                </v:rect>
                <v:rect id="Rectangle 4" o:spid="_x0000_s1030" style="position:absolute;left:40290;top:37719;width:13335;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oWMEA&#10;AADaAAAADwAAAGRycy9kb3ducmV2LnhtbESP0WoCMRRE3wv+Q7iCbzVrK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6FjBAAAA2gAAAA8AAAAAAAAAAAAAAAAAmAIAAGRycy9kb3du&#10;cmV2LnhtbFBLBQYAAAAABAAEAPUAAACGAwAAAAA=&#10;" fillcolor="white [3201]" strokecolor="black [3213]" strokeweight="1pt">
                  <v:textbox>
                    <w:txbxContent>
                      <w:p w:rsidR="004F144E" w:rsidRDefault="004F144E" w:rsidP="004F144E">
                        <w:pPr>
                          <w:jc w:val="center"/>
                        </w:pPr>
                        <w:r>
                          <w:t>View the food</w:t>
                        </w:r>
                      </w:p>
                    </w:txbxContent>
                  </v:textbox>
                </v:rect>
                <v:rect id="Rectangle 5" o:spid="_x0000_s1031" style="position:absolute;left:95;top:16478;width:1333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Nw8EA&#10;AADaAAAADwAAAGRycy9kb3ducmV2LnhtbESP0WoCMRRE3wv+Q7iCbzVro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JTcPBAAAA2gAAAA8AAAAAAAAAAAAAAAAAmAIAAGRycy9kb3du&#10;cmV2LnhtbFBLBQYAAAAABAAEAPUAAACGAwAAAAA=&#10;" fillcolor="white [3201]" strokecolor="black [3213]" strokeweight="1pt">
                  <v:textbox>
                    <w:txbxContent>
                      <w:p w:rsidR="004F144E" w:rsidRDefault="004F144E" w:rsidP="004F144E">
                        <w:pPr>
                          <w:jc w:val="center"/>
                        </w:pPr>
                        <w:r>
                          <w:t>Order message send to the user</w:t>
                        </w:r>
                      </w:p>
                    </w:txbxContent>
                  </v:textbox>
                </v:rect>
                <v:rect id="Rectangle 6" o:spid="_x0000_s1032" style="position:absolute;left:19526;top:17049;width:1333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TtMAA&#10;AADaAAAADwAAAGRycy9kb3ducmV2LnhtbESPwYoCMRBE78L+Q+gFb5rZPYjMGkUWBfGgOPoBzaR3&#10;MuykE5Oo498bQfBYVNUrarbobSeuFGLrWMHXuABBXDvdcqPgdFyPpiBiQtbYOSYFd4qwmH8MZlhq&#10;d+MDXavUiAzhWKICk5IvpYy1IYtx7Dxx9v5csJiyDI3UAW8Zbjv5XRQTabHlvGDQ06+h+r+6WAU+&#10;LP3erMxx3e/CZttcqtac70oNP/vlD4hEfXqHX+2NVjCB55V8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vTtMAAAADaAAAADwAAAAAAAAAAAAAAAACYAgAAZHJzL2Rvd25y&#10;ZXYueG1sUEsFBgAAAAAEAAQA9QAAAIUDAAAAAA==&#10;" fillcolor="white [3201]" strokecolor="black [3213]" strokeweight="1pt">
                  <v:textbox>
                    <w:txbxContent>
                      <w:p w:rsidR="004F144E" w:rsidRDefault="004F144E" w:rsidP="004F144E">
                        <w:pPr>
                          <w:jc w:val="center"/>
                        </w:pPr>
                        <w:r>
                          <w:t>Order message receive the user</w:t>
                        </w:r>
                      </w:p>
                    </w:txbxContent>
                  </v:textbox>
                </v:rect>
                <v:rect id="Rectangle 7" o:spid="_x0000_s1033" style="position:absolute;left:56578;top:381;width:13335;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d2L8EA&#10;AADaAAAADwAAAGRycy9kb3ducmV2LnhtbESPQWsCMRSE7wX/Q3iCt5q1hyqrUUQqSA8VV3/AY/Pc&#10;LG5eYhJ1/femUOhxmJlvmMWqt524U4itYwWTcQGCuHa65UbB6bh9n4GICVlj55gUPCnCajl4W2Cp&#10;3YMPdK9SIzKEY4kKTEq+lDLWhizGsfPE2Tu7YDFlGRqpAz4y3Hbyoyg+pcWW84JBTxtD9aW6WQU+&#10;rP3efJnjtv8Ju+/mVrXm+lRqNOzXcxCJ+vQf/mvvtIIp/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Xdi/BAAAA2gAAAA8AAAAAAAAAAAAAAAAAmAIAAGRycy9kb3du&#10;cmV2LnhtbFBLBQYAAAAABAAEAPUAAACGAwAAAAA=&#10;" fillcolor="white [3201]" strokecolor="black [3213]" strokeweight="1pt">
                  <v:textbox>
                    <w:txbxContent>
                      <w:p w:rsidR="004F144E" w:rsidRDefault="004F144E" w:rsidP="004F144E">
                        <w:pPr>
                          <w:jc w:val="center"/>
                        </w:pPr>
                        <w:r>
                          <w:t>Delete the food</w:t>
                        </w:r>
                      </w:p>
                    </w:txbxContent>
                  </v:textbox>
                </v:rect>
                <v:rect id="Rectangle 9" o:spid="_x0000_s1034" style="position:absolute;left:56769;top:16478;width:1333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RHxsEA&#10;AADaAAAADwAAAGRycy9kb3ducmV2LnhtbESPQWsCMRSE7wX/Q3iCt5q1h6KrUUQqSA8VV3/AY/Pc&#10;LG5eYhJ1/femUOhxmJlvmMWqt524U4itYwWTcQGCuHa65UbB6bh9n4KICVlj55gUPCnCajl4W2Cp&#10;3YMPdK9SIzKEY4kKTEq+lDLWhizGsfPE2Tu7YDFlGRqpAz4y3Hbyoyg+pcWW84JBTxtD9aW6WQU+&#10;rP3efJnjtv8Ju+/mVrXm+lRqNOzXcxCJ+vQf/mvvtIIZ/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ER8bBAAAA2gAAAA8AAAAAAAAAAAAAAAAAmAIAAGRycy9kb3du&#10;cmV2LnhtbFBLBQYAAAAABAAEAPUAAACGAwAAAAA=&#10;" fillcolor="white [3201]" strokecolor="black [3213]" strokeweight="1pt">
                  <v:textbox>
                    <w:txbxContent>
                      <w:p w:rsidR="004F144E" w:rsidRDefault="004F144E" w:rsidP="004F144E">
                        <w:pPr>
                          <w:jc w:val="center"/>
                        </w:pPr>
                        <w:r>
                          <w:t>Order Placed</w:t>
                        </w:r>
                      </w:p>
                    </w:txbxContent>
                  </v:textbox>
                </v:rect>
                <v:rect id="Rectangle 11" o:spid="_x0000_s1035" style="position:absolute;left:952;top:37909;width:1333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I4r78A&#10;AADbAAAADwAAAGRycy9kb3ducmV2LnhtbERPzYrCMBC+C75DGMGbpu5BpGsUWVaQPShWH2BoZpuy&#10;zSSbRK1vbwTB23x8v7Nc97YTVwqxdaxgNi1AENdOt9woOJ+2kwWImJA1do5JwZ0irFfDwRJL7W58&#10;pGuVGpFDOJaowKTkSyljbchinDpPnLlfFyymDEMjdcBbDred/CiKubTYcm4w6OnLUP1XXawCHzb+&#10;YL7Nadvvw+6nuVSt+b8rNR71m08Qifr0Fr/cO53nz+D5Sz5Ar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sjivvwAAANsAAAAPAAAAAAAAAAAAAAAAAJgCAABkcnMvZG93bnJl&#10;di54bWxQSwUGAAAAAAQABAD1AAAAhAMAAAAA&#10;" fillcolor="white [3201]" strokecolor="black [3213]" strokeweight="1pt">
                  <v:textbox>
                    <w:txbxContent>
                      <w:p w:rsidR="004F144E" w:rsidRDefault="004F144E" w:rsidP="004F144E">
                        <w:pPr>
                          <w:jc w:val="center"/>
                        </w:pPr>
                        <w:r>
                          <w:t>User</w:t>
                        </w:r>
                      </w:p>
                    </w:txbxContent>
                  </v:textbox>
                </v:rect>
                <v:rect id="Rectangle 12" o:spid="_x0000_s1036" style="position:absolute;left:58197;top:37814;width:12002;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Cm2L8A&#10;AADbAAAADwAAAGRycy9kb3ducmV2LnhtbERPzYrCMBC+L/gOYQRva6qHZalGEVEQDytbfYChGZti&#10;M4lJ1Pr2RljY23x8vzNf9rYTdwqxdaxgMi5AENdOt9woOB23n98gYkLW2DkmBU+KsFwMPuZYavfg&#10;X7pXqRE5hGOJCkxKvpQy1oYsxrHzxJk7u2AxZRgaqQM+crjt5LQovqTFlnODQU9rQ/WlulkFPqz8&#10;wWzMcdv/hN2+uVWtuT6VGg371QxEoj79i//cO53nT+H9Sz5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YKbYvwAAANsAAAAPAAAAAAAAAAAAAAAAAJgCAABkcnMvZG93bnJl&#10;di54bWxQSwUGAAAAAAQABAD1AAAAhAMAAAAA&#10;" fillcolor="white [3201]" strokecolor="black [3213]" strokeweight="1pt">
                  <v:textbox>
                    <w:txbxContent>
                      <w:p w:rsidR="004F144E" w:rsidRDefault="004F144E" w:rsidP="004F144E">
                        <w:pPr>
                          <w:jc w:val="center"/>
                        </w:pPr>
                        <w:r>
                          <w:t>Food added to the cart</w:t>
                        </w:r>
                      </w:p>
                    </w:txbxContent>
                  </v:textbox>
                </v:rect>
                <v:rect id="Rectangle 13" o:spid="_x0000_s1037" style="position:absolute;left:20288;top:37814;width:13335;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DQ78A&#10;AADbAAAADwAAAGRycy9kb3ducmV2LnhtbERPzWoCMRC+F3yHMIK3mrUFkdUoIhWkh4qrDzBsxs3i&#10;ZhKTqOvbm0Kht/n4fmex6m0n7hRi61jBZFyAIK6dbrlRcDpu32cgYkLW2DkmBU+KsFoO3hZYavfg&#10;A92r1IgcwrFEBSYlX0oZa0MW49h54sydXbCYMgyN1AEfOdx28qMoptJiy7nBoKeNofpS3awCH9Z+&#10;b77Mcdv/hN13c6tac30qNRr26zmIRH36F/+5dzrP/4TfX/I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LANDvwAAANsAAAAPAAAAAAAAAAAAAAAAAJgCAABkcnMvZG93bnJl&#10;di54bWxQSwUGAAAAAAQABAD1AAAAhAMAAAAA&#10;" fillcolor="white [3201]" strokecolor="black [3213]" strokeweight="1pt">
                  <v:textbox>
                    <w:txbxContent>
                      <w:p w:rsidR="004F144E" w:rsidRDefault="004F144E" w:rsidP="004F144E">
                        <w:pPr>
                          <w:jc w:val="center"/>
                        </w:pPr>
                        <w:r>
                          <w:t>User Login</w:t>
                        </w:r>
                      </w:p>
                    </w:txbxContent>
                  </v:textbox>
                </v:rect>
                <v:rect id="Rectangle 15" o:spid="_x0000_s1038" style="position:absolute;left:37242;top:16478;width:1333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k+rL8A&#10;AADbAAAADwAAAGRycy9kb3ducmV2LnhtbERPzWoCMRC+F3yHMIK3mrVQkdUoIhWkh4qrDzBsxs3i&#10;ZhKTqOvbm0Kht/n4fmex6m0n7hRi61jBZFyAIK6dbrlRcDpu32cgYkLW2DkmBU+KsFoO3hZYavfg&#10;A92r1IgcwrFEBSYlX0oZa0MW49h54sydXbCYMgyN1AEfOdx28qMoptJiy7nBoKeNofpS3awCH9Z+&#10;b77Mcdv/hN13c6tac30qNRr26zmIRH36F/+5dzrP/4TfX/I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iT6svwAAANsAAAAPAAAAAAAAAAAAAAAAAJgCAABkcnMvZG93bnJl&#10;di54bWxQSwUGAAAAAAQABAD1AAAAhAMAAAAA&#10;" fillcolor="white [3201]" strokecolor="black [3213]" strokeweight="1pt">
                  <v:textbox>
                    <w:txbxContent>
                      <w:p w:rsidR="004F144E" w:rsidRDefault="004F144E" w:rsidP="004F144E">
                        <w:pPr>
                          <w:jc w:val="center"/>
                        </w:pPr>
                        <w:r>
                          <w:t>Order send to the admin</w:t>
                        </w:r>
                      </w:p>
                    </w:txbxContent>
                  </v:textbox>
                </v:rect>
                <v:shapetype id="_x0000_t32" coordsize="21600,21600" o:spt="32" o:oned="t" path="m,l21600,21600e" filled="f">
                  <v:path arrowok="t" fillok="f" o:connecttype="none"/>
                  <o:lock v:ext="edit" shapetype="t"/>
                </v:shapetype>
                <v:shape id="Straight Arrow Connector 16" o:spid="_x0000_s1039" type="#_x0000_t32" style="position:absolute;left:13525;top:2667;width:6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TEsMAAADbAAAADwAAAGRycy9kb3ducmV2LnhtbERPS2vCQBC+F/wPywje6sYKVqOrSEFs&#10;8dJG8XEbsmOymJ0N2dWk/75bKPQ2H99zFqvOVuJBjTeOFYyGCQji3GnDhYLDfvM8BeEDssbKMSn4&#10;Jg+rZe9pgal2LX/RIwuFiCHsU1RQhlCnUvq8JIt+6GriyF1dYzFE2BRSN9jGcFvJlySZSIuGY0OJ&#10;Nb2VlN+yu1WQH86nGX2ao27H5nVb7y67cfah1KDfrecgAnXhX/znftdx/gR+f4kH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f0xLDAAAA2wAAAA8AAAAAAAAAAAAA&#10;AAAAoQIAAGRycy9kb3ducmV2LnhtbFBLBQYAAAAABAAEAPkAAACRAwAAAAA=&#10;" strokecolor="black [3213]" strokeweight=".5pt">
                  <v:stroke endarrow="block" joinstyle="miter"/>
                </v:shape>
                <v:shape id="Straight Arrow Connector 17" o:spid="_x0000_s1040" type="#_x0000_t32" style="position:absolute;left:33432;top:2857;width:4572;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Gci8IAAADbAAAADwAAAGRycy9kb3ducmV2LnhtbERPzWrCQBC+F3yHZYRexOy2hyrRVURq&#10;SSkVND7AkB2TYHY2ZldN3r5bKPQ2H9/vLNe9bcSdOl871vCSKBDEhTM1lxpO+W46B+EDssHGMWkY&#10;yMN6NXpaYmrcgw90P4ZSxBD2KWqoQmhTKX1RkUWfuJY4cmfXWQwRdqU0HT5iuG3kq1Jv0mLNsaHC&#10;lrYVFZfjzWqw7x/ZrJ8M3xPbXHPz5dXnPiitn8f9ZgEiUB/+xX/uzMT5M/j9JR4gV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Gci8IAAADbAAAADwAAAAAAAAAAAAAA&#10;AAChAgAAZHJzL2Rvd25yZXYueG1sUEsFBgAAAAAEAAQA+QAAAJADAAAAAA==&#10;" strokecolor="black [3213]" strokeweight=".5pt">
                  <v:stroke endarrow="block" joinstyle="miter"/>
                </v:shape>
                <v:shape id="Straight Arrow Connector 19" o:spid="_x0000_s1041" type="#_x0000_t32" style="position:absolute;left:51435;top:2571;width:5334;height: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BHYMMAAADbAAAADwAAAGRycy9kb3ducmV2LnhtbERPTWvCQBC9C/0PyxR6000VtEldRQRp&#10;xYum0uptyE6TpdnZkN2a9N93BcHbPN7nzJe9rcWFWm8cK3geJSCIC6cNlwqOH5vhCwgfkDXWjknB&#10;H3lYLh4Gc8y06/hAlzyUIoawz1BBFUKTSemLiiz6kWuII/ftWoshwraUusUuhttajpNkKi0ajg0V&#10;NrSuqPjJf62C4nj6SmlvPnU3MbO3ZnfeTfKtUk+P/eoVRKA+3MU397uO81O4/hIPk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0AR2DDAAAA2wAAAA8AAAAAAAAAAAAA&#10;AAAAoQIAAGRycy9kb3ducmV2LnhtbFBLBQYAAAAABAAEAPkAAACRAwAAAAA=&#10;" strokecolor="black [3213]" strokeweight=".5pt">
                  <v:stroke endarrow="block" joinstyle="miter"/>
                </v:shape>
                <v:shape id="Straight Arrow Connector 20" o:spid="_x0000_s1042" type="#_x0000_t32" style="position:absolute;left:14001;top:40481;width:6573;height: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YkQMIAAADbAAAADwAAAGRycy9kb3ducmV2LnhtbERPz2vCMBS+C/sfwht4m6kKbnZNZQyG&#10;ipfZibrbo3m2Yc1LaaLt/vvlMPD48f3OVoNtxI06bxwrmE4SEMSl04YrBYevj6cXED4ga2wck4Jf&#10;8rDKH0YZptr1vKdbESoRQ9inqKAOoU2l9GVNFv3EtcSRu7jOYoiwq6TusI/htpGzJFlIi4ZjQ40t&#10;vddU/hRXq6A8nE9L+jRH3c/N87rdfe/mxVap8ePw9goi0BDu4n/3RiuYxfXxS/wBM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lYkQMIAAADbAAAADwAAAAAAAAAAAAAA&#10;AAChAgAAZHJzL2Rvd25yZXYueG1sUEsFBgAAAAAEAAQA+QAAAJADAAAAAA==&#10;" strokecolor="black [3213]" strokeweight=".5pt">
                  <v:stroke endarrow="block" joinstyle="miter"/>
                </v:shape>
                <v:shape id="Straight Arrow Connector 22" o:spid="_x0000_s1043" type="#_x0000_t32" style="position:absolute;left:53721;top:40005;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gfrMUAAADbAAAADwAAAGRycy9kb3ducmV2LnhtbESPQWvCQBSE70L/w/IKvenGCNZGV5FC&#10;qeKlRmnr7ZF9JovZtyG7mvTfdwsFj8PMfMMsVr2txY1abxwrGI8SEMSF04ZLBcfD23AGwgdkjbVj&#10;UvBDHlbLh8ECM+063tMtD6WIEPYZKqhCaDIpfVGRRT9yDXH0zq61GKJsS6lb7CLc1jJNkqm0aDgu&#10;VNjQa0XFJb9aBcXx++uFPsyn7ibm+b3ZnXaTfKvU02O/noMI1Id7+L+90QrSFP6+xB8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gfrMUAAADbAAAADwAAAAAAAAAA&#10;AAAAAAChAgAAZHJzL2Rvd25yZXYueG1sUEsFBgAAAAAEAAQA+QAAAJMDAAAAAA==&#10;" strokecolor="black [3213]" strokeweight=".5pt">
                  <v:stroke endarrow="block" joinstyle="miter"/>
                </v:shape>
                <v:shape id="Straight Arrow Connector 23" o:spid="_x0000_s1044" type="#_x0000_t32" style="position:absolute;left:64389;top:21812;width:285;height:1590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r79sYAAADbAAAADwAAAGRycy9kb3ducmV2LnhtbESPQWsCMRSE7wX/Q3hCbzWr0lq2RpGi&#10;4EEKXaV6fN08N4ubl22Sutv++qZQ6HGYmW+Y+bK3jbiSD7VjBeNRBoK4dLrmSsFhv7l7BBEissbG&#10;MSn4ogDLxeBmjrl2Hb/StYiVSBAOOSowMba5lKE0ZDGMXEucvLPzFmOSvpLaY5fgtpGTLHuQFmtO&#10;CwZbejZUXopPq+B0LI6sX+7fdh9rd5pNv73p3mdK3Q771ROISH38D/+1t1rBZAq/X9IP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Aq+/bGAAAA2wAAAA8AAAAAAAAA&#10;AAAAAAAAoQIAAGRycy9kb3ducmV2LnhtbFBLBQYAAAAABAAEAPkAAACUAwAAAAA=&#10;" strokecolor="black [3213]" strokeweight=".5pt">
                  <v:stroke endarrow="block" joinstyle="miter"/>
                </v:shape>
                <v:shape id="Straight Arrow Connector 24" o:spid="_x0000_s1045" type="#_x0000_t32" style="position:absolute;left:50196;top:18764;width:647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IQcMAAADbAAAADwAAAGRycy9kb3ducmV2LnhtbESP3YrCMBSE7xd8h3AEb0QTRVapRhFR&#10;cZFd8OcBDs2xLTYntYla334jLOzlMDPfMLNFY0vxoNoXjjUM+goEcepMwZmG82nTm4DwAdlg6Zg0&#10;vMjDYt76mGFi3JMP9DiGTEQI+wQ15CFUiZQ+zcmi77uKOHoXV1sMUdaZNDU+I9yWcqjUp7RYcFzI&#10;saJVTun1eLca7Hq7Gzfd13fXlreT2Xv19ROU1p12s5yCCNSE//Bfe2c0DEfw/hJ/gJ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fyEHDAAAA2wAAAA8AAAAAAAAAAAAA&#10;AAAAoQIAAGRycy9kb3ducmV2LnhtbFBLBQYAAAAABAAEAPkAAACRAwAAAAA=&#10;" strokecolor="black [3213]" strokeweight=".5pt">
                  <v:stroke endarrow="block" joinstyle="miter"/>
                </v:shape>
                <v:shape id="Straight Arrow Connector 25" o:spid="_x0000_s1046" type="#_x0000_t32" style="position:absolute;left:6000;top:5715;width:286;height:11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GH2MYAAADbAAAADwAAAGRycy9kb3ducmV2LnhtbESPT2vCQBTE74LfYXlCb3VTpVWjqxRB&#10;2uJFo/jn9si+Jkuzb0N2a9Jv3y0UPA4z8xtmsepsJW7UeONYwdMwAUGcO224UHA8bB6nIHxA1lg5&#10;JgU/5GG17PcWmGrX8p5uWShEhLBPUUEZQp1K6fOSLPqhq4mj9+kaiyHKppC6wTbCbSVHSfIiLRqO&#10;CyXWtC4p/8q+rYL8eDnPaGdOuh2byVu9vW7H2YdSD4PudQ4iUBfu4f/2u1Yweoa/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hh9jGAAAA2wAAAA8AAAAAAAAA&#10;AAAAAAAAoQIAAGRycy9kb3ducmV2LnhtbFBLBQYAAAAABAAEAPkAAACUAwAAAAA=&#10;" strokecolor="black [3213]" strokeweight=".5pt">
                  <v:stroke endarrow="block" joinstyle="miter"/>
                </v:shape>
                <v:shape id="Straight Arrow Connector 26" o:spid="_x0000_s1047" type="#_x0000_t32" style="position:absolute;left:13430;top:19526;width:6191;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MZr8UAAADbAAAADwAAAGRycy9kb3ducmV2LnhtbESPQWvCQBSE70L/w/IKvZlNFbSmriJC&#10;qeJFo2h7e2Rfk6XZtyG7Nem/7wpCj8PMfMPMl72txZVabxwreE5SEMSF04ZLBafj2/AFhA/IGmvH&#10;pOCXPCwXD4M5Ztp1fKBrHkoRIewzVFCF0GRS+qIiiz5xDXH0vlxrMUTZllK32EW4reUoTSfSouG4&#10;UGFD64qK7/zHKihOH5cZ7c1Zd2MzfW92n7txvlXq6bFfvYII1If/8L290QpGE7h9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MZr8UAAADbAAAADwAAAAAAAAAA&#10;AAAAAAChAgAAZHJzL2Rvd25yZXYueG1sUEsFBgAAAAAEAAQA+QAAAJMDAAAAAA==&#10;" strokecolor="black [3213]" strokeweight=".5pt">
                  <v:stroke endarrow="block" joinstyle="miter"/>
                </v:shape>
                <v:line id="Straight Connector 27" o:spid="_x0000_s1048" style="position:absolute;visibility:visible;mso-wrap-style:square" from="43719,10763" to="43815,16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pJjMQAAADbAAAADwAAAGRycy9kb3ducmV2LnhtbESPQWsCMRSE7wX/Q3iCt5pV0Lpbo4hQ&#10;kHoo3Vro8bF53SxuXrKbVLf/vhGEHoeZ+YZZbwfbigv1oXGsYDbNQBBXTjdcKzh9vDyuQISIrLF1&#10;TAp+KcB2M3pYY6Hdld/pUsZaJAiHAhWYGH0hZagMWQxT54mT9+16izHJvpa6x2uC21bOs2wpLTac&#10;Fgx62huqzuWPVdC9VuVxUc8+/cHvzVuHefeV50pNxsPuGUSkIf6H7+2DVjB/gtuX9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ikmMxAAAANsAAAAPAAAAAAAAAAAA&#10;AAAAAKECAABkcnMvZG93bnJldi54bWxQSwUGAAAAAAQABAD5AAAAkgMAAAAA&#10;" strokecolor="black [3213]" strokeweight=".5pt">
                  <v:stroke joinstyle="miter"/>
                </v:line>
                <v:shape id="Straight Arrow Connector 28" o:spid="_x0000_s1049" type="#_x0000_t32" style="position:absolute;left:5810;top:10763;width:37719;height: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LCRMEAAADbAAAADwAAAGRycy9kb3ducmV2LnhtbERP3WrCMBS+H/gO4Qi7EU30wkk1isgU&#10;x9hgrQ9waI5tsTnpmqjx7c3FYJcf3/9qE20rbtT7xrGG6USBIC6dabjScCr24wUIH5ANto5Jw4M8&#10;bNaDlxVmxt35h255qEQKYZ+hhjqELpPSlzVZ9BPXESfu7HqLIcG+kqbHewq3rZwpNZcWG04NNXa0&#10;q6m85Ferwb4fjm9x9Pga2fa3MJ9efXwHpfXrMG6XIALF8C/+cx+Nhlkam76kHyD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0sJEwQAAANsAAAAPAAAAAAAAAAAAAAAA&#10;AKECAABkcnMvZG93bnJldi54bWxQSwUGAAAAAAQABAD5AAAAjwMAAAAA&#10;" strokecolor="black [3213]" strokeweight=".5pt">
                  <v:stroke endarrow="block" joinstyle="miter"/>
                </v:shape>
                <v:line id="Straight Connector 29" o:spid="_x0000_s1050" style="position:absolute;visibility:visible;mso-wrap-style:square" from="26955,22669" to="27051,31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l4ZcQAAADbAAAADwAAAGRycy9kb3ducmV2LnhtbESPQWsCMRSE7wX/Q3iCt5pVsHS3RhFB&#10;kPYgrgo9Pjavm6Wbl+wm1e2/NwWhx2FmvmGW68G24kp9aBwrmE0zEMSV0w3XCs6n3fMriBCRNbaO&#10;ScEvBVivRk9LLLS78ZGuZaxFgnAoUIGJ0RdShsqQxTB1njh5X663GJPsa6l7vCW4beU8y16kxYbT&#10;gkFPW0PVd/ljFXTvVfmxqGcXv/dbc+gw7z7zXKnJeNi8gYg0xP/wo73XCuY5/H1JP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WXhlxAAAANsAAAAPAAAAAAAAAAAA&#10;AAAAAKECAABkcnMvZG93bnJldi54bWxQSwUGAAAAAAQABAD5AAAAkgMAAAAA&#10;" strokecolor="black [3213]" strokeweight=".5pt">
                  <v:stroke joinstyle="miter"/>
                </v:line>
                <v:line id="Straight Connector 30" o:spid="_x0000_s1051" style="position:absolute;flip:y;visibility:visible;mso-wrap-style:square" from="7334,31813" to="27146,32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Q5sMEAAADbAAAADwAAAGRycy9kb3ducmV2LnhtbERPz2vCMBS+D/wfwhN2W1MdjFGNIgXd&#10;Dl7mRtnx0TzbavJSkrTW/fXLYbDjx/d7vZ2sESP50DlWsMhyEMS10x03Cr4+90+vIEJE1mgck4I7&#10;BdhuZg9rLLS78QeNp9iIFMKhQAVtjH0hZahbshgy1xMn7uy8xZigb6T2eEvh1shlnr9Iix2nhhZ7&#10;Kluqr6fBKihN9T29HTzH6vJzHo60Ly/GKPU4n3YrEJGm+C/+c79rBc9pffqSfoDc/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FDmwwQAAANsAAAAPAAAAAAAAAAAAAAAA&#10;AKECAABkcnMvZG93bnJldi54bWxQSwUGAAAAAAQABAD5AAAAjwMAAAAA&#10;" strokecolor="black [3213]" strokeweight=".5pt">
                  <v:stroke joinstyle="miter"/>
                </v:line>
                <v:shape id="Straight Arrow Connector 31" o:spid="_x0000_s1052" type="#_x0000_t32" style="position:absolute;left:7524;top:32385;width:96;height:5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H9BMMAAADbAAAADwAAAGRycy9kb3ducmV2LnhtbESP3YrCMBSE7wXfIRxhb0QTXVCpRhFZ&#10;FxdR8OcBDs2xLTYn3Sar9e03guDlMDPfMLNFY0txo9oXjjUM+goEcepMwZmG82ndm4DwAdlg6Zg0&#10;PMjDYt5uzTAx7s4Huh1DJiKEfYIa8hCqREqf5mTR911FHL2Lqy2GKOtMmhrvEW5LOVRqJC0WHBdy&#10;rGiVU3o9/lkN9ut7M266j13Xlr8ns/XqZx+U1h+dZjkFEagJ7/CrvTEaPgfw/BJ/g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x/QTDAAAA2wAAAA8AAAAAAAAAAAAA&#10;AAAAoQIAAGRycy9kb3ducmV2LnhtbFBLBQYAAAAABAAEAPkAAACRAwAAAAA=&#10;" strokecolor="black [3213]" strokeweight=".5pt">
                  <v:stroke endarrow="block" joinstyle="miter"/>
                </v:shape>
              </v:group>
            </w:pict>
          </mc:Fallback>
        </mc:AlternateContent>
      </w:r>
    </w:p>
    <w:p w:rsidR="00AE1850" w:rsidRDefault="00AE1850" w:rsidP="00B57B1B">
      <w:pPr>
        <w:jc w:val="center"/>
        <w:rPr>
          <w:rFonts w:ascii="Times New Roman" w:hAnsi="Times New Roman" w:cs="Times New Roman"/>
          <w:sz w:val="44"/>
          <w:szCs w:val="44"/>
        </w:rPr>
      </w:pPr>
    </w:p>
    <w:p w:rsidR="00AE1850" w:rsidRDefault="00AE1850" w:rsidP="00B57B1B">
      <w:pPr>
        <w:jc w:val="center"/>
        <w:rPr>
          <w:rFonts w:ascii="Times New Roman" w:hAnsi="Times New Roman" w:cs="Times New Roman"/>
          <w:sz w:val="44"/>
          <w:szCs w:val="44"/>
        </w:rPr>
      </w:pPr>
    </w:p>
    <w:p w:rsidR="00AE1850" w:rsidRDefault="00AE1850" w:rsidP="00B57B1B">
      <w:pPr>
        <w:jc w:val="center"/>
        <w:rPr>
          <w:rFonts w:ascii="Times New Roman" w:hAnsi="Times New Roman" w:cs="Times New Roman"/>
          <w:sz w:val="44"/>
          <w:szCs w:val="44"/>
        </w:rPr>
      </w:pPr>
    </w:p>
    <w:p w:rsidR="00AE1850" w:rsidRDefault="00AE1850" w:rsidP="00B57B1B">
      <w:pPr>
        <w:jc w:val="center"/>
        <w:rPr>
          <w:rFonts w:ascii="Times New Roman" w:hAnsi="Times New Roman" w:cs="Times New Roman"/>
          <w:sz w:val="44"/>
          <w:szCs w:val="44"/>
        </w:rPr>
      </w:pPr>
    </w:p>
    <w:p w:rsidR="00AE1850" w:rsidRDefault="00AE1850" w:rsidP="00B57B1B">
      <w:pPr>
        <w:jc w:val="center"/>
        <w:rPr>
          <w:rFonts w:ascii="Times New Roman" w:hAnsi="Times New Roman" w:cs="Times New Roman"/>
          <w:sz w:val="44"/>
          <w:szCs w:val="44"/>
        </w:rPr>
      </w:pPr>
    </w:p>
    <w:p w:rsidR="00AE1850" w:rsidRDefault="00AE1850" w:rsidP="00B57B1B">
      <w:pPr>
        <w:jc w:val="center"/>
        <w:rPr>
          <w:rFonts w:ascii="Times New Roman" w:hAnsi="Times New Roman" w:cs="Times New Roman"/>
          <w:sz w:val="44"/>
          <w:szCs w:val="44"/>
        </w:rPr>
      </w:pPr>
    </w:p>
    <w:p w:rsidR="00AE1850" w:rsidRDefault="00AE1850" w:rsidP="00B57B1B">
      <w:pPr>
        <w:jc w:val="center"/>
        <w:rPr>
          <w:rFonts w:ascii="Times New Roman" w:hAnsi="Times New Roman" w:cs="Times New Roman"/>
          <w:sz w:val="44"/>
          <w:szCs w:val="44"/>
        </w:rPr>
      </w:pPr>
    </w:p>
    <w:p w:rsidR="00AE1850" w:rsidRDefault="00AE1850" w:rsidP="00B57B1B">
      <w:pPr>
        <w:jc w:val="center"/>
        <w:rPr>
          <w:rFonts w:ascii="Times New Roman" w:hAnsi="Times New Roman" w:cs="Times New Roman"/>
          <w:sz w:val="44"/>
          <w:szCs w:val="44"/>
        </w:rPr>
      </w:pPr>
    </w:p>
    <w:p w:rsidR="00AE1850" w:rsidRDefault="00A306A3" w:rsidP="00B57B1B">
      <w:pPr>
        <w:jc w:val="center"/>
        <w:rPr>
          <w:rFonts w:ascii="Times New Roman" w:hAnsi="Times New Roman" w:cs="Times New Roman"/>
          <w:sz w:val="44"/>
          <w:szCs w:val="44"/>
        </w:rPr>
      </w:pPr>
      <w:r>
        <w:rPr>
          <w:rFonts w:ascii="Times New Roman" w:hAnsi="Times New Roman" w:cs="Times New Roman"/>
          <w:noProof/>
          <w:sz w:val="44"/>
          <w:szCs w:val="44"/>
        </w:rPr>
        <mc:AlternateContent>
          <mc:Choice Requires="wps">
            <w:drawing>
              <wp:anchor distT="0" distB="0" distL="114300" distR="114300" simplePos="0" relativeHeight="251653632" behindDoc="0" locked="0" layoutInCell="1" allowOverlap="1" wp14:anchorId="57899DC8" wp14:editId="5576D773">
                <wp:simplePos x="0" y="0"/>
                <wp:positionH relativeFrom="column">
                  <wp:posOffset>3095625</wp:posOffset>
                </wp:positionH>
                <wp:positionV relativeFrom="paragraph">
                  <wp:posOffset>149860</wp:posOffset>
                </wp:positionV>
                <wp:extent cx="609600" cy="9525"/>
                <wp:effectExtent l="0" t="76200" r="19050" b="85725"/>
                <wp:wrapNone/>
                <wp:docPr id="21" name="Straight Arrow Connector 21"/>
                <wp:cNvGraphicFramePr/>
                <a:graphic xmlns:a="http://schemas.openxmlformats.org/drawingml/2006/main">
                  <a:graphicData uri="http://schemas.microsoft.com/office/word/2010/wordprocessingShape">
                    <wps:wsp>
                      <wps:cNvCnPr/>
                      <wps:spPr>
                        <a:xfrm flipV="1">
                          <a:off x="0" y="0"/>
                          <a:ext cx="6096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FA424A" id="Straight Arrow Connector 21" o:spid="_x0000_s1026" type="#_x0000_t32" style="position:absolute;margin-left:243.75pt;margin-top:11.8pt;width:48pt;height:.75pt;flip:y;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" strokecolor="black [3213]" strokeweight=".5pt">
                <v:stroke endarrow="block" joinstyle="miter"/>
              </v:shape>
            </w:pict>
          </mc:Fallback>
        </mc:AlternateContent>
      </w:r>
    </w:p>
    <w:p w:rsidR="00AE1850" w:rsidRDefault="00AE1850" w:rsidP="00B57B1B">
      <w:pPr>
        <w:jc w:val="center"/>
        <w:rPr>
          <w:rFonts w:ascii="Times New Roman" w:hAnsi="Times New Roman" w:cs="Times New Roman"/>
          <w:sz w:val="44"/>
          <w:szCs w:val="44"/>
        </w:rPr>
      </w:pPr>
    </w:p>
    <w:p w:rsidR="00AE1850" w:rsidRDefault="00AE1850" w:rsidP="00B57B1B">
      <w:pPr>
        <w:jc w:val="center"/>
        <w:rPr>
          <w:rFonts w:ascii="Times New Roman" w:hAnsi="Times New Roman" w:cs="Times New Roman"/>
          <w:sz w:val="44"/>
          <w:szCs w:val="44"/>
        </w:rPr>
      </w:pPr>
    </w:p>
    <w:p w:rsidR="00AE1850" w:rsidRDefault="00AE1850" w:rsidP="00B57B1B">
      <w:pPr>
        <w:jc w:val="center"/>
        <w:rPr>
          <w:rFonts w:ascii="Times New Roman" w:hAnsi="Times New Roman" w:cs="Times New Roman"/>
          <w:sz w:val="44"/>
          <w:szCs w:val="44"/>
        </w:rPr>
      </w:pPr>
    </w:p>
    <w:p w:rsidR="00AE1850" w:rsidRDefault="00AE1850" w:rsidP="00B57B1B">
      <w:pPr>
        <w:jc w:val="center"/>
        <w:rPr>
          <w:rFonts w:ascii="Times New Roman" w:hAnsi="Times New Roman" w:cs="Times New Roman"/>
          <w:sz w:val="44"/>
          <w:szCs w:val="44"/>
        </w:rPr>
      </w:pPr>
    </w:p>
    <w:p w:rsidR="00AE1850" w:rsidRDefault="00AE1850" w:rsidP="00B57B1B">
      <w:pPr>
        <w:jc w:val="center"/>
        <w:rPr>
          <w:rFonts w:ascii="Times New Roman" w:hAnsi="Times New Roman" w:cs="Times New Roman"/>
          <w:sz w:val="44"/>
          <w:szCs w:val="44"/>
        </w:rPr>
      </w:pPr>
    </w:p>
    <w:p w:rsidR="00AE1850" w:rsidRDefault="00AE1850" w:rsidP="00AE1850">
      <w:pPr>
        <w:tabs>
          <w:tab w:val="left" w:pos="360"/>
        </w:tabs>
        <w:spacing w:after="0" w:line="360" w:lineRule="auto"/>
        <w:ind w:left="180" w:firstLine="90"/>
        <w:jc w:val="center"/>
        <w:rPr>
          <w:rFonts w:ascii="Times New Roman" w:eastAsia="Times New Roman" w:hAnsi="Times New Roman" w:cs="Times New Roman"/>
          <w:b/>
          <w:sz w:val="32"/>
          <w:szCs w:val="32"/>
        </w:rPr>
      </w:pPr>
      <w:r w:rsidRPr="00931F03">
        <w:rPr>
          <w:rFonts w:ascii="Times New Roman" w:eastAsia="Times New Roman" w:hAnsi="Times New Roman" w:cs="Times New Roman"/>
          <w:b/>
          <w:sz w:val="32"/>
          <w:szCs w:val="32"/>
        </w:rPr>
        <w:t>FLOW DIAGRAM</w:t>
      </w:r>
    </w:p>
    <w:p w:rsidR="00AE1850" w:rsidRDefault="00AE1850" w:rsidP="00B57B1B">
      <w:pPr>
        <w:jc w:val="center"/>
        <w:rPr>
          <w:rFonts w:ascii="Times New Roman" w:hAnsi="Times New Roman" w:cs="Times New Roman"/>
          <w:sz w:val="44"/>
          <w:szCs w:val="44"/>
        </w:rPr>
      </w:pPr>
    </w:p>
    <w:p w:rsidR="006E4D10" w:rsidRDefault="00C250B2" w:rsidP="00B57B1B">
      <w:pPr>
        <w:jc w:val="center"/>
        <w:rPr>
          <w:rFonts w:ascii="Times New Roman" w:hAnsi="Times New Roman" w:cs="Times New Roman"/>
          <w:sz w:val="44"/>
          <w:szCs w:val="44"/>
        </w:rPr>
      </w:pPr>
      <w:r>
        <w:rPr>
          <w:rFonts w:ascii="Times New Roman" w:hAnsi="Times New Roman" w:cs="Times New Roman"/>
          <w:noProof/>
          <w:sz w:val="44"/>
          <w:szCs w:val="44"/>
        </w:rPr>
        <mc:AlternateContent>
          <mc:Choice Requires="wpg">
            <w:drawing>
              <wp:anchor distT="0" distB="0" distL="114300" distR="114300" simplePos="0" relativeHeight="251655680" behindDoc="0" locked="0" layoutInCell="1" allowOverlap="1">
                <wp:simplePos x="0" y="0"/>
                <wp:positionH relativeFrom="column">
                  <wp:posOffset>190500</wp:posOffset>
                </wp:positionH>
                <wp:positionV relativeFrom="paragraph">
                  <wp:posOffset>10160</wp:posOffset>
                </wp:positionV>
                <wp:extent cx="5048250" cy="4686300"/>
                <wp:effectExtent l="0" t="0" r="19050" b="38100"/>
                <wp:wrapNone/>
                <wp:docPr id="127" name="Group 127"/>
                <wp:cNvGraphicFramePr/>
                <a:graphic xmlns:a="http://schemas.openxmlformats.org/drawingml/2006/main">
                  <a:graphicData uri="http://schemas.microsoft.com/office/word/2010/wordprocessingGroup">
                    <wpg:wgp>
                      <wpg:cNvGrpSpPr/>
                      <wpg:grpSpPr>
                        <a:xfrm>
                          <a:off x="0" y="0"/>
                          <a:ext cx="5048250" cy="4686300"/>
                          <a:chOff x="0" y="0"/>
                          <a:chExt cx="5048250" cy="4686300"/>
                        </a:xfrm>
                      </wpg:grpSpPr>
                      <wps:wsp>
                        <wps:cNvPr id="68" name="Rectangle 68"/>
                        <wps:cNvSpPr/>
                        <wps:spPr>
                          <a:xfrm>
                            <a:off x="733425" y="38100"/>
                            <a:ext cx="13239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D635B" w:rsidRDefault="005D635B" w:rsidP="005D635B">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704850" y="752475"/>
                            <a:ext cx="132397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D635B" w:rsidRDefault="005D635B" w:rsidP="005D635B">
                              <w:pPr>
                                <w:jc w:val="center"/>
                              </w:pPr>
                              <w: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714375" y="1495425"/>
                            <a:ext cx="13239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E3947" w:rsidRDefault="00DE3947" w:rsidP="00DE3947">
                              <w:pPr>
                                <w:jc w:val="center"/>
                              </w:pPr>
                              <w:r>
                                <w:t>View the 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676275" y="2962275"/>
                            <a:ext cx="13239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E3947" w:rsidRDefault="00DE3947" w:rsidP="00DE3947">
                              <w:pPr>
                                <w:jc w:val="center"/>
                              </w:pPr>
                              <w:r>
                                <w:t>Order Placed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695325" y="2247900"/>
                            <a:ext cx="13239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E3947" w:rsidRDefault="00DE3947" w:rsidP="00DE3947">
                              <w:pPr>
                                <w:jc w:val="center"/>
                              </w:pPr>
                              <w:r>
                                <w:t>Food added to the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638550" y="752475"/>
                            <a:ext cx="13239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D635B" w:rsidRDefault="005D635B" w:rsidP="005D635B">
                              <w:pPr>
                                <w:jc w:val="center"/>
                              </w:pPr>
                              <w: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3609975" y="0"/>
                            <a:ext cx="13239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D635B" w:rsidRDefault="005D635B" w:rsidP="005D635B">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3657600" y="1543050"/>
                            <a:ext cx="13239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E3947" w:rsidRDefault="00DE3947" w:rsidP="00DE3947">
                              <w:pPr>
                                <w:jc w:val="center"/>
                              </w:pPr>
                              <w:r>
                                <w:t>Food 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3686175" y="2286000"/>
                            <a:ext cx="13239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E3947" w:rsidRDefault="00DE3947" w:rsidP="00DE3947">
                              <w:pPr>
                                <w:jc w:val="center"/>
                              </w:pPr>
                              <w:r>
                                <w:t>Delete the 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3714750" y="3000375"/>
                            <a:ext cx="13239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E3947" w:rsidRDefault="00DE3947" w:rsidP="00DE3947">
                              <w:pPr>
                                <w:jc w:val="center"/>
                              </w:pPr>
                              <w:r>
                                <w:t>Order message send to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3724275" y="3762375"/>
                            <a:ext cx="13239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E3947" w:rsidRDefault="00DE3947" w:rsidP="00DE3947">
                              <w:pPr>
                                <w:jc w:val="center"/>
                              </w:pPr>
                              <w:r>
                                <w:t>Order Message receive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714375" y="3762375"/>
                            <a:ext cx="13239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E3947" w:rsidRDefault="00DE3947" w:rsidP="00DE3947">
                              <w:pPr>
                                <w:jc w:val="center"/>
                              </w:pPr>
                              <w:r>
                                <w:t>Order send to the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Straight Arrow Connector 84"/>
                        <wps:cNvCnPr/>
                        <wps:spPr>
                          <a:xfrm>
                            <a:off x="1343025" y="504825"/>
                            <a:ext cx="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1323975" y="1190625"/>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wps:spPr>
                          <a:xfrm>
                            <a:off x="1333500" y="1952625"/>
                            <a:ext cx="9525"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1333500" y="3419475"/>
                            <a:ext cx="0"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1314450" y="2705100"/>
                            <a:ext cx="0" cy="285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4295775" y="466725"/>
                            <a:ext cx="19050" cy="285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a:off x="4343400" y="1209675"/>
                            <a:ext cx="19050"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a:off x="4410075" y="2000250"/>
                            <a:ext cx="9525"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a:off x="4429125" y="2752725"/>
                            <a:ext cx="9525"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wps:spPr>
                          <a:xfrm>
                            <a:off x="4438650" y="3467100"/>
                            <a:ext cx="9525"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wps:spPr>
                          <a:xfrm>
                            <a:off x="2066925" y="3971925"/>
                            <a:ext cx="8191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wps:spPr>
                          <a:xfrm flipH="1" flipV="1">
                            <a:off x="2771775" y="266700"/>
                            <a:ext cx="95250" cy="3733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a:off x="2790825" y="285750"/>
                            <a:ext cx="8191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Straight Connector 98"/>
                        <wps:cNvCnPr/>
                        <wps:spPr>
                          <a:xfrm>
                            <a:off x="4467225" y="4229100"/>
                            <a:ext cx="9525" cy="428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wps:spPr>
                          <a:xfrm flipV="1">
                            <a:off x="0" y="4657725"/>
                            <a:ext cx="4505325" cy="28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wps:spPr>
                          <a:xfrm flipH="1" flipV="1">
                            <a:off x="28575" y="361950"/>
                            <a:ext cx="0" cy="4324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flipV="1">
                            <a:off x="38100" y="342900"/>
                            <a:ext cx="714375"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27" o:spid="_x0000_s1053" style="position:absolute;left:0;text-align:left;margin-left:15pt;margin-top:.8pt;width:397.5pt;height:369pt;z-index:251655680" coordsize="50482,46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">
                <v:rect id="Rectangle 68" o:spid="_x0000_s1054" style="position:absolute;left:7334;top:381;width:1324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7iT8AA&#10;AADbAAAADwAAAGRycy9kb3ducmV2LnhtbERP3WrCMBS+H/gO4Qi7m6lelNEZRYYF8WKydg9waM6a&#10;suYkS2Ktb28uBrv8+P63+9mOYqIQB8cK1qsCBHHn9MC9gq+2fnkFEROyxtExKbhThP1u8bTFSrsb&#10;f9LUpF7kEI4VKjAp+UrK2BmyGFfOE2fu2wWLKcPQSx3wlsPtKDdFUUqLA+cGg57eDXU/zdUq8OHg&#10;L+Zo2nr+CKdzf20G83tX6nk5H95AJJrTv/jPfdIKyjw2f8k/QO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o7iT8AAAADbAAAADwAAAAAAAAAAAAAAAACYAgAAZHJzL2Rvd25y&#10;ZXYueG1sUEsFBgAAAAAEAAQA9QAAAIUDAAAAAA==&#10;" fillcolor="white [3201]" strokecolor="black [3213]" strokeweight="1pt">
                  <v:textbox>
                    <w:txbxContent>
                      <w:p w:rsidR="005D635B" w:rsidRDefault="005D635B" w:rsidP="005D635B">
                        <w:pPr>
                          <w:jc w:val="center"/>
                        </w:pPr>
                        <w:r>
                          <w:t>User</w:t>
                        </w:r>
                      </w:p>
                    </w:txbxContent>
                  </v:textbox>
                </v:rect>
                <v:rect id="Rectangle 69" o:spid="_x0000_s1055" style="position:absolute;left:7048;top:7524;width:13240;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JH1MIA&#10;AADbAAAADwAAAGRycy9kb3ducmV2LnhtbESPQWsCMRSE70L/Q3gFb5q1B2m3RhFRkB4s3e0PeGxe&#10;N0s3LzGJuv57Iwgeh5n5hlmsBtuLM4XYOVYwmxYgiBunO24V/Na7yTuImJA19o5JwZUirJYvowWW&#10;2l34h85VakWGcCxRgUnJl1LGxpDFOHWeOHt/LlhMWYZW6oCXDLe9fCuKubTYcV4w6GljqPmvTlaB&#10;D2v/bbam3g2HsP9qT1Vnjlelxq/D+hNEoiE9w4/2XiuYf8D9S/4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wkfUwgAAANsAAAAPAAAAAAAAAAAAAAAAAJgCAABkcnMvZG93&#10;bnJldi54bWxQSwUGAAAAAAQABAD1AAAAhwMAAAAA&#10;" fillcolor="white [3201]" strokecolor="black [3213]" strokeweight="1pt">
                  <v:textbox>
                    <w:txbxContent>
                      <w:p w:rsidR="005D635B" w:rsidRDefault="005D635B" w:rsidP="005D635B">
                        <w:pPr>
                          <w:jc w:val="center"/>
                        </w:pPr>
                        <w:r>
                          <w:t>User Login</w:t>
                        </w:r>
                      </w:p>
                    </w:txbxContent>
                  </v:textbox>
                </v:rect>
                <v:rect id="Rectangle 71" o:spid="_x0000_s1056" style="position:absolute;left:7143;top:14954;width:13240;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3dD8IA&#10;AADbAAAADwAAAGRycy9kb3ducmV2LnhtbESPQWsCMRSE74X+h/AEbzWrB1tWo4goiAdLd/0Bj83r&#10;ZunmJU2irv/eCIUeh5n5hlmuB9uLK4XYOVYwnRQgiBunO24VnOv92weImJA19o5JwZ0irFevL0ss&#10;tbvxF12r1IoM4ViiApOSL6WMjSGLceI8cfa+XbCYsgyt1AFvGW57OSuKubTYcV4w6GlrqPmpLlaB&#10;Dxv/aXam3g+ncDi2l6ozv3elxqNhswCRaEj/4b/2QSt4n8LzS/4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d0PwgAAANsAAAAPAAAAAAAAAAAAAAAAAJgCAABkcnMvZG93&#10;bnJldi54bWxQSwUGAAAAAAQABAD1AAAAhwMAAAAA&#10;" fillcolor="white [3201]" strokecolor="black [3213]" strokeweight="1pt">
                  <v:textbox>
                    <w:txbxContent>
                      <w:p w:rsidR="00DE3947" w:rsidRDefault="00DE3947" w:rsidP="00DE3947">
                        <w:pPr>
                          <w:jc w:val="center"/>
                        </w:pPr>
                        <w:r>
                          <w:t>View the food</w:t>
                        </w:r>
                      </w:p>
                    </w:txbxContent>
                  </v:textbox>
                </v:rect>
                <v:rect id="Rectangle 72" o:spid="_x0000_s1057" style="position:absolute;left:6762;top:29622;width:13240;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9DeMMA&#10;AADbAAAADwAAAGRycy9kb3ducmV2LnhtbESPwWrDMBBE74H+g9hCb4mcHNLiRjYhJBByaKndD1is&#10;rWVqrRRJSZy/rwqFHoeZecNs6smO4kohDo4VLBcFCOLO6YF7BZ/tYf4CIiZkjaNjUnCnCHX1MNtg&#10;qd2NP+japF5kCMcSFZiUfCll7AxZjAvnibP35YLFlGXopQ54y3A7ylVRrKXFgfOCQU87Q913c7EK&#10;fNj6d7M37WF6C8dTf2kGc74r9fQ4bV9BJJrSf/ivfdQKnlfw+yX/AF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9DeMMAAADbAAAADwAAAAAAAAAAAAAAAACYAgAAZHJzL2Rv&#10;d25yZXYueG1sUEsFBgAAAAAEAAQA9QAAAIgDAAAAAA==&#10;" fillcolor="white [3201]" strokecolor="black [3213]" strokeweight="1pt">
                  <v:textbox>
                    <w:txbxContent>
                      <w:p w:rsidR="00DE3947" w:rsidRDefault="00DE3947" w:rsidP="00DE3947">
                        <w:pPr>
                          <w:jc w:val="center"/>
                        </w:pPr>
                        <w:r>
                          <w:t>Order Placed</w:t>
                        </w:r>
                      </w:p>
                    </w:txbxContent>
                  </v:textbox>
                </v:rect>
                <v:rect id="Rectangle 73" o:spid="_x0000_s1058" style="position:absolute;left:6953;top:22479;width:1324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m48IA&#10;AADbAAAADwAAAGRycy9kb3ducmV2LnhtbESP0WoCMRRE3wv+Q7iCbzVrhbasRhGpIH2odO0HXDbX&#10;zeLmJiZR179vBMHHYWbOMPNlbztxoRBbxwom4wIEce10y42Cv/3m9RNETMgaO8ek4EYRlovByxxL&#10;7a78S5cqNSJDOJaowKTkSyljbchiHDtPnL2DCxZTlqGROuA1w20n34riXVpsOS8Y9LQ2VB+rs1Xg&#10;w8rvzJfZb/qfsP1uzlVrTjelRsN+NQORqE/P8KO91Qo+pn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bjwgAAANsAAAAPAAAAAAAAAAAAAAAAAJgCAABkcnMvZG93&#10;bnJldi54bWxQSwUGAAAAAAQABAD1AAAAhwMAAAAA&#10;" fillcolor="white [3201]" strokecolor="black [3213]" strokeweight="1pt">
                  <v:textbox>
                    <w:txbxContent>
                      <w:p w:rsidR="00DE3947" w:rsidRDefault="00DE3947" w:rsidP="00DE3947">
                        <w:pPr>
                          <w:jc w:val="center"/>
                        </w:pPr>
                        <w:r>
                          <w:t>Food added to the cart</w:t>
                        </w:r>
                      </w:p>
                    </w:txbxContent>
                  </v:textbox>
                </v:rect>
                <v:rect id="Rectangle 74" o:spid="_x0000_s1059" style="position:absolute;left:36385;top:7524;width:13240;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p+l8IA&#10;AADbAAAADwAAAGRycy9kb3ducmV2LnhtbESP0WoCMRRE3wv+Q7iCbzVrkbasRhGpIH2odO0HXDbX&#10;zeLmJiZR179vBMHHYWbOMPNlbztxoRBbxwom4wIEce10y42Cv/3m9RNETMgaO8ek4EYRlovByxxL&#10;7a78S5cqNSJDOJaowKTkSyljbchiHDtPnL2DCxZTlqGROuA1w20n34riXVpsOS8Y9LQ2VB+rs1Xg&#10;w8rvzJfZb/qfsP1uzlVrTjelRsN+NQORqE/P8KO91Qo+pn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Gn6XwgAAANsAAAAPAAAAAAAAAAAAAAAAAJgCAABkcnMvZG93&#10;bnJldi54bWxQSwUGAAAAAAQABAD1AAAAhwMAAAAA&#10;" fillcolor="white [3201]" strokecolor="black [3213]" strokeweight="1pt">
                  <v:textbox>
                    <w:txbxContent>
                      <w:p w:rsidR="005D635B" w:rsidRDefault="005D635B" w:rsidP="005D635B">
                        <w:pPr>
                          <w:jc w:val="center"/>
                        </w:pPr>
                        <w:r>
                          <w:t>Admin Login</w:t>
                        </w:r>
                      </w:p>
                    </w:txbxContent>
                  </v:textbox>
                </v:rect>
                <v:rect id="Rectangle 75" o:spid="_x0000_s1060" style="position:absolute;left:36099;width:1324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bbDMIA&#10;AADbAAAADwAAAGRycy9kb3ducmV2LnhtbESP0WoCMRRE3wv+Q7iCbzVrwbasRhGpIH2odO0HXDbX&#10;zeLmJiZR179vBMHHYWbOMPNlbztxoRBbxwom4wIEce10y42Cv/3m9RNETMgaO8ek4EYRlovByxxL&#10;7a78S5cqNSJDOJaowKTkSyljbchiHDtPnL2DCxZTlqGROuA1w20n34riXVpsOS8Y9LQ2VB+rs1Xg&#10;w8rvzJfZb/qfsP1uzlVrTjelRsN+NQORqE/P8KO91Qo+pn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VtsMwgAAANsAAAAPAAAAAAAAAAAAAAAAAJgCAABkcnMvZG93&#10;bnJldi54bWxQSwUGAAAAAAQABAD1AAAAhwMAAAAA&#10;" fillcolor="white [3201]" strokecolor="black [3213]" strokeweight="1pt">
                  <v:textbox>
                    <w:txbxContent>
                      <w:p w:rsidR="005D635B" w:rsidRDefault="005D635B" w:rsidP="005D635B">
                        <w:pPr>
                          <w:jc w:val="center"/>
                        </w:pPr>
                        <w:r>
                          <w:t>Admin</w:t>
                        </w:r>
                      </w:p>
                    </w:txbxContent>
                  </v:textbox>
                </v:rect>
                <v:rect id="Rectangle 76" o:spid="_x0000_s1061" style="position:absolute;left:36576;top:15430;width:13239;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RFe8IA&#10;AADbAAAADwAAAGRycy9kb3ducmV2LnhtbESPQWsCMRSE70L/Q3gFb5q1B1u2RhFRkB4s3e0PeGxe&#10;N0s3LzGJuv57Iwgeh5n5hlmsBtuLM4XYOVYwmxYgiBunO24V/Na7yQeImJA19o5JwZUirJYvowWW&#10;2l34h85VakWGcCxRgUnJl1LGxpDFOHWeOHt/LlhMWYZW6oCXDLe9fCuKubTYcV4w6GljqPmvTlaB&#10;D2v/bbam3g2HsP9qT1Vnjlelxq/D+hNEoiE9w4/2Xit4n8P9S/4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hEV7wgAAANsAAAAPAAAAAAAAAAAAAAAAAJgCAABkcnMvZG93&#10;bnJldi54bWxQSwUGAAAAAAQABAD1AAAAhwMAAAAA&#10;" fillcolor="white [3201]" strokecolor="black [3213]" strokeweight="1pt">
                  <v:textbox>
                    <w:txbxContent>
                      <w:p w:rsidR="00DE3947" w:rsidRDefault="00DE3947" w:rsidP="00DE3947">
                        <w:pPr>
                          <w:jc w:val="center"/>
                        </w:pPr>
                        <w:r>
                          <w:t>Food Added</w:t>
                        </w:r>
                      </w:p>
                    </w:txbxContent>
                  </v:textbox>
                </v:rect>
                <v:rect id="Rectangle 77" o:spid="_x0000_s1062" style="position:absolute;left:36861;top:22860;width:1324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g4MMA&#10;AADbAAAADwAAAGRycy9kb3ducmV2LnhtbESPwWrDMBBE74X+g9hCb42cHJriRDYhJBByaKmdD1is&#10;rWVqrRRJSZy/rwqFHoeZecOs68mO4kohDo4VzGcFCOLO6YF7Bad2//IGIiZkjaNjUnCnCHX1+LDG&#10;Ursbf9K1Sb3IEI4lKjAp+VLK2BmyGGfOE2fvywWLKcvQSx3wluF2lIuieJUWB84LBj1tDXXfzcUq&#10;8GHjP8zOtPvpPRyO/aUZzPmu1PPTtFmBSDSl//Bf+6AVLJfw+yX/AF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jg4MMAAADbAAAADwAAAAAAAAAAAAAAAACYAgAAZHJzL2Rv&#10;d25yZXYueG1sUEsFBgAAAAAEAAQA9QAAAIgDAAAAAA==&#10;" fillcolor="white [3201]" strokecolor="black [3213]" strokeweight="1pt">
                  <v:textbox>
                    <w:txbxContent>
                      <w:p w:rsidR="00DE3947" w:rsidRDefault="00DE3947" w:rsidP="00DE3947">
                        <w:pPr>
                          <w:jc w:val="center"/>
                        </w:pPr>
                        <w:r>
                          <w:t>Delete the Food</w:t>
                        </w:r>
                      </w:p>
                    </w:txbxContent>
                  </v:textbox>
                </v:rect>
                <v:rect id="Rectangle 79" o:spid="_x0000_s1063" style="position:absolute;left:37147;top:30003;width:13240;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RCcIA&#10;AADbAAAADwAAAGRycy9kb3ducmV2LnhtbESPQWsCMRSE7wX/Q3iCt5q1B9uuRhGpID1UuvYHPDbP&#10;zeLmJSZR13/fCILHYWa+YebL3nbiQiG2jhVMxgUI4trplhsFf/vN6weImJA1do5JwY0iLBeDlzmW&#10;2l35ly5VakSGcCxRgUnJl1LG2pDFOHaeOHsHFyymLEMjdcBrhttOvhXFVFpsOS8Y9LQ2VB+rs1Xg&#10;w8rvzJfZb/qfsP1uzlVrTjelRsN+NQORqE/P8KO91QreP+H+Jf8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G9EJwgAAANsAAAAPAAAAAAAAAAAAAAAAAJgCAABkcnMvZG93&#10;bnJldi54bWxQSwUGAAAAAAQABAD1AAAAhwMAAAAA&#10;" fillcolor="white [3201]" strokecolor="black [3213]" strokeweight="1pt">
                  <v:textbox>
                    <w:txbxContent>
                      <w:p w:rsidR="00DE3947" w:rsidRDefault="00DE3947" w:rsidP="00DE3947">
                        <w:pPr>
                          <w:jc w:val="center"/>
                        </w:pPr>
                        <w:r>
                          <w:t>Order message send to the user</w:t>
                        </w:r>
                      </w:p>
                    </w:txbxContent>
                  </v:textbox>
                </v:rect>
                <v:rect id="Rectangle 80" o:spid="_x0000_s1064" style="position:absolute;left:37242;top:37623;width:13240;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Is74A&#10;AADbAAAADwAAAGRycy9kb3ducmV2LnhtbERPzYrCMBC+L/gOYQRva6oHka5RRBTEg7J1H2BoxqbY&#10;TGIStb69OQh7/Pj+F6veduJBIbaOFUzGBQji2umWGwV/5933HERMyBo7x6TgRRFWy8HXAkvtnvxL&#10;jyo1IodwLFGBScmXUsbakMU4dp44cxcXLKYMQyN1wGcOt52cFsVMWmw5Nxj0tDFUX6u7VeDD2p/M&#10;1px3/THsD829as3tpdRo2K9/QCTq07/4495rBfO8Pn/JP0Au3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0CLO+AAAA2wAAAA8AAAAAAAAAAAAAAAAAmAIAAGRycy9kb3ducmV2&#10;LnhtbFBLBQYAAAAABAAEAPUAAACDAwAAAAA=&#10;" fillcolor="white [3201]" strokecolor="black [3213]" strokeweight="1pt">
                  <v:textbox>
                    <w:txbxContent>
                      <w:p w:rsidR="00DE3947" w:rsidRDefault="00DE3947" w:rsidP="00DE3947">
                        <w:pPr>
                          <w:jc w:val="center"/>
                        </w:pPr>
                        <w:r>
                          <w:t>Order Message receive the user.</w:t>
                        </w:r>
                      </w:p>
                    </w:txbxContent>
                  </v:textbox>
                </v:rect>
                <v:rect id="Rectangle 82" o:spid="_x0000_s1065" style="position:absolute;left:7143;top:37623;width:13240;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ozX8EA&#10;AADbAAAADwAAAGRycy9kb3ducmV2LnhtbESPwYoCMRBE74L/EFrYm2b0sMhoFBEF2cMujn5AM+md&#10;DDvpxCTq+PcbQfBYVNUrarnubSduFGLrWMF0UoAgrp1uuVFwPu3HcxAxIWvsHJOCB0VYr4aDJZba&#10;3flItyo1IkM4lqjApORLKWNtyGKcOE+cvV8XLKYsQyN1wHuG207OiuJTWmw5Lxj0tDVU/1VXq8CH&#10;jf8xO3Pa99/h8NVcq9ZcHkp9jPrNAkSiPr3Dr/ZBK5jP4Pkl/w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qM1/BAAAA2wAAAA8AAAAAAAAAAAAAAAAAmAIAAGRycy9kb3du&#10;cmV2LnhtbFBLBQYAAAAABAAEAPUAAACGAwAAAAA=&#10;" fillcolor="white [3201]" strokecolor="black [3213]" strokeweight="1pt">
                  <v:textbox>
                    <w:txbxContent>
                      <w:p w:rsidR="00DE3947" w:rsidRDefault="00DE3947" w:rsidP="00DE3947">
                        <w:pPr>
                          <w:jc w:val="center"/>
                        </w:pPr>
                        <w:r>
                          <w:t>Order send to the admin</w:t>
                        </w:r>
                      </w:p>
                    </w:txbxContent>
                  </v:textbox>
                </v:rect>
                <v:shape id="Straight Arrow Connector 84" o:spid="_x0000_s1066" type="#_x0000_t32" style="position:absolute;left:13430;top:5048;width:0;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t9ecUAAADbAAAADwAAAGRycy9kb3ducmV2LnhtbESPQWvCQBSE74L/YXmF3nTTWqymrlIE&#10;aYsXG0Xb2yP7mixm34bs1sR/7wqCx2FmvmFmi85W4kSNN44VPA0TEMS504YLBbvtajAB4QOyxsox&#10;KTiTh8W835thql3L33TKQiEihH2KCsoQ6lRKn5dk0Q9dTRy9P9dYDFE2hdQNthFuK/mcJGNp0XBc&#10;KLGmZUn5Mfu3CvLdz2FKG7PX7ci8ftTr3/Uo+1Lq8aF7fwMRqAv38K39qRVMXuD6Jf4A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t9ecUAAADbAAAADwAAAAAAAAAA&#10;AAAAAAChAgAAZHJzL2Rvd25yZXYueG1sUEsFBgAAAAAEAAQA+QAAAJMDAAAAAA==&#10;" strokecolor="black [3213]" strokeweight=".5pt">
                  <v:stroke endarrow="block" joinstyle="miter"/>
                </v:shape>
                <v:shape id="Straight Arrow Connector 85" o:spid="_x0000_s1067" type="#_x0000_t32" style="position:absolute;left:13239;top:11906;width:0;height:3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fY4sUAAADbAAAADwAAAGRycy9kb3ducmV2LnhtbESPQWvCQBSE74L/YXmF3nTTSq2mrlIE&#10;aYsXG0Xb2yP7mixm34bs1sR/7wqCx2FmvmFmi85W4kSNN44VPA0TEMS504YLBbvtajAB4QOyxsox&#10;KTiTh8W835thql3L33TKQiEihH2KCsoQ6lRKn5dk0Q9dTRy9P9dYDFE2hdQNthFuK/mcJGNp0XBc&#10;KLGmZUn5Mfu3CvLdz2FKG7PX7ci8ftTr3/Uo+1Lq8aF7fwMRqAv38K39qRVMXuD6Jf4A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fY4sUAAADbAAAADwAAAAAAAAAA&#10;AAAAAAChAgAAZHJzL2Rvd25yZXYueG1sUEsFBgAAAAAEAAQA+QAAAJMDAAAAAA==&#10;" strokecolor="black [3213]" strokeweight=".5pt">
                  <v:stroke endarrow="block" joinstyle="miter"/>
                </v:shape>
                <v:shape id="Straight Arrow Connector 86" o:spid="_x0000_s1068" type="#_x0000_t32" style="position:absolute;left:13335;top:19526;width:95;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VGlcUAAADbAAAADwAAAGRycy9kb3ducmV2LnhtbESPT2vCQBTE74LfYXlCb7qxgtXoKlIo&#10;bfFSU/HP7ZF9JovZtyG7NfHbu4VCj8PM/IZZrjtbiRs13jhWMB4lIIhzpw0XCvbfb8MZCB+QNVaO&#10;ScGdPKxX/d4SU+1a3tEtC4WIEPYpKihDqFMpfV6SRT9yNXH0Lq6xGKJsCqkbbCPcVvI5SabSouG4&#10;UGJNryXl1+zHKsj3p+OcvsxBtxPz8l5vz9tJ9qnU06DbLEAE6sJ/+K/9oRXMpvD7Jf4AuX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VGlcUAAADbAAAADwAAAAAAAAAA&#10;AAAAAAChAgAAZHJzL2Rvd25yZXYueG1sUEsFBgAAAAAEAAQA+QAAAJMDAAAAAA==&#10;" strokecolor="black [3213]" strokeweight=".5pt">
                  <v:stroke endarrow="block" joinstyle="miter"/>
                </v:shape>
                <v:shape id="Straight Arrow Connector 88" o:spid="_x0000_s1069" type="#_x0000_t32" style="position:absolute;left:13335;top:34194;width:0;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Z3fMEAAADbAAAADwAAAGRycy9kb3ducmV2LnhtbERPz2vCMBS+D/Y/hDfwNlMVnHZGGYKo&#10;eHGdqLs9mmcb1ryUJtr635vDwOPH93u26GwlbtR441jBoJ+AIM6dNlwoOPys3icgfEDWWDkmBXfy&#10;sJi/vsww1a7lb7ploRAxhH2KCsoQ6lRKn5dk0fddTRy5i2sshgibQuoG2xhuKzlMkrG0aDg2lFjT&#10;sqT8L7taBfnhfJrS3hx1OzIf63r3uxtlW6V6b93XJ4hAXXiK/90brWASx8Yv8QfI+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Rnd8wQAAANsAAAAPAAAAAAAAAAAAAAAA&#10;AKECAABkcnMvZG93bnJldi54bWxQSwUGAAAAAAQABAD5AAAAjwMAAAAA&#10;" strokecolor="black [3213]" strokeweight=".5pt">
                  <v:stroke endarrow="block" joinstyle="miter"/>
                </v:shape>
                <v:shape id="Straight Arrow Connector 89" o:spid="_x0000_s1070" type="#_x0000_t32" style="position:absolute;left:13144;top:27051;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rS58UAAADbAAAADwAAAGRycy9kb3ducmV2LnhtbESPT2vCQBTE74V+h+UVvNVNFTSmriKC&#10;WPGiqfTP7ZF9TZZm34bs1sRv7wpCj8PM/IaZL3tbizO13jhW8DJMQBAXThsuFZzeN88pCB+QNdaO&#10;ScGFPCwXjw9zzLTr+EjnPJQiQthnqKAKocmk9EVFFv3QNcTR+3GtxRBlW0rdYhfhtpajJJlIi4bj&#10;QoUNrSsqfvM/q6A4fX3O6GA+dDc2022z/96P851Sg6d+9QoiUB/+w/f2m1aQzuD2Jf4A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rS58UAAADbAAAADwAAAAAAAAAA&#10;AAAAAAChAgAAZHJzL2Rvd25yZXYueG1sUEsFBgAAAAAEAAQA+QAAAJMDAAAAAA==&#10;" strokecolor="black [3213]" strokeweight=".5pt">
                  <v:stroke endarrow="block" joinstyle="miter"/>
                </v:shape>
                <v:shape id="Straight Arrow Connector 90" o:spid="_x0000_s1071" type="#_x0000_t32" style="position:absolute;left:42957;top:4667;width:191;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ntp8IAAADbAAAADwAAAGRycy9kb3ducmV2LnhtbERPz2vCMBS+C/sfwhvspukU3OxMiwgy&#10;xcvsZNPbo3lrw5qX0kTb/ffLQfD48f1e5oNtxJU6bxwreJ4kIIhLpw1XCo6fm/ErCB+QNTaOScEf&#10;ecizh9ESU+16PtC1CJWIIexTVFCH0KZS+rImi37iWuLI/bjOYoiwq6TusI/htpHTJJlLi4ZjQ40t&#10;rWsqf4uLVVAeT98L+jBfup+Zl/d2f97Pip1ST4/D6g1EoCHcxTf3VitYxPX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ntp8IAAADbAAAADwAAAAAAAAAAAAAA&#10;AAChAgAAZHJzL2Rvd25yZXYueG1sUEsFBgAAAAAEAAQA+QAAAJADAAAAAA==&#10;" strokecolor="black [3213]" strokeweight=".5pt">
                  <v:stroke endarrow="block" joinstyle="miter"/>
                </v:shape>
                <v:shape id="Straight Arrow Connector 91" o:spid="_x0000_s1072" type="#_x0000_t32" style="position:absolute;left:43434;top:12096;width:190;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VIPMUAAADbAAAADwAAAGRycy9kb3ducmV2LnhtbESPQWvCQBSE70L/w/IK3nSjQltTVykF&#10;0eJFo6i9PbKvydLs25BdTfz3rlDocZiZb5jZorOVuFLjjWMFo2ECgjh32nCh4LBfDt5A+ICssXJM&#10;Cm7kYTF/6s0w1a7lHV2zUIgIYZ+igjKEOpXS5yVZ9ENXE0fvxzUWQ5RNIXWDbYTbSo6T5EVaNBwX&#10;Sqzps6T8N7tYBfnhfJrS1hx1OzGvq3rzvZlkX0r1n7uPdxCBuvAf/muvtYLpCB5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VIPMUAAADbAAAADwAAAAAAAAAA&#10;AAAAAAChAgAAZHJzL2Rvd25yZXYueG1sUEsFBgAAAAAEAAQA+QAAAJMDAAAAAA==&#10;" strokecolor="black [3213]" strokeweight=".5pt">
                  <v:stroke endarrow="block" joinstyle="miter"/>
                </v:shape>
                <v:shape id="Straight Arrow Connector 92" o:spid="_x0000_s1073" type="#_x0000_t32" style="position:absolute;left:44100;top:20002;width:96;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WS8UAAADbAAAADwAAAGRycy9kb3ducmV2LnhtbESPQWvCQBSE74X+h+UVvNVNFaqmrlIE&#10;scWLRlF7e2Rfk6XZtyG7NfHfu4LgcZiZb5jpvLOVOFPjjWMFb/0EBHHutOFCwX63fB2D8AFZY+WY&#10;FFzIw3z2/DTFVLuWt3TOQiEihH2KCsoQ6lRKn5dk0fddTRy9X9dYDFE2hdQNthFuKzlIkndp0XBc&#10;KLGmRUn5X/ZvFeT703FCG3PQ7dCMVvX6Zz3MvpXqvXSfHyACdeERvre/tILJAG5f4g+Qs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WS8UAAADbAAAADwAAAAAAAAAA&#10;AAAAAAChAgAAZHJzL2Rvd25yZXYueG1sUEsFBgAAAAAEAAQA+QAAAJMDAAAAAA==&#10;" strokecolor="black [3213]" strokeweight=".5pt">
                  <v:stroke endarrow="block" joinstyle="miter"/>
                </v:shape>
                <v:shape id="Straight Arrow Connector 93" o:spid="_x0000_s1074" type="#_x0000_t32" style="position:absolute;left:44291;top:27527;width:95;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tz0MUAAADbAAAADwAAAGRycy9kb3ducmV2LnhtbESPT2vCQBTE70K/w/IKvemmDWhNXUWE&#10;UsVLTcU/t0f2NVmafRuyq0m/fbcgeBxm5jfMbNHbWlyp9caxgudRAoK4cNpwqWD/9T58BeEDssba&#10;MSn4JQ+L+cNghpl2He/omodSRAj7DBVUITSZlL6oyKIfuYY4et+utRiibEupW+wi3NbyJUnG0qLh&#10;uFBhQ6uKip/8YhUU+9NxSp/moLvUTD6a7Xmb5hulnh775RuIQH24h2/ttVYwTeH/S/wB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Ttz0MUAAADbAAAADwAAAAAAAAAA&#10;AAAAAAChAgAAZHJzL2Rvd25yZXYueG1sUEsFBgAAAAAEAAQA+QAAAJMDAAAAAA==&#10;" strokecolor="black [3213]" strokeweight=".5pt">
                  <v:stroke endarrow="block" joinstyle="miter"/>
                </v:shape>
                <v:shape id="Straight Arrow Connector 94" o:spid="_x0000_s1075" type="#_x0000_t32" style="position:absolute;left:44386;top:34671;width:9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LrpMYAAADbAAAADwAAAGRycy9kb3ducmV2LnhtbESPW2vCQBSE3wv9D8sRfKsbL1SNriKF&#10;ouKLRunl7ZA9JkuzZ0N2Nem/7xYKfRxm5htmue5sJe7UeONYwXCQgCDOnTZcKLicX59mIHxA1lg5&#10;JgXf5GG9enxYYqpdyye6Z6EQEcI+RQVlCHUqpc9LsugHriaO3tU1FkOUTSF1g22E20qOkuRZWjQc&#10;F0qs6aWk/Cu7WQX55eN9TkfzptuxmW7rw+dhnO2V6ve6zQJEoC78h//aO61gPoHfL/EHyN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7S66TGAAAA2wAAAA8AAAAAAAAA&#10;AAAAAAAAoQIAAGRycy9kb3ducmV2LnhtbFBLBQYAAAAABAAEAPkAAACUAwAAAAA=&#10;" strokecolor="black [3213]" strokeweight=".5pt">
                  <v:stroke endarrow="block" joinstyle="miter"/>
                </v:shape>
                <v:line id="Straight Connector 95" o:spid="_x0000_s1076" style="position:absolute;visibility:visible;mso-wrap-style:square" from="20669,39719" to="28860,39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u7h8QAAADbAAAADwAAAGRycy9kb3ducmV2LnhtbESPQWsCMRSE7wX/Q3iCt5q1YOlujSKC&#10;IPYgrgo9Pjavm6Wbl+wm1e2/NwWhx2FmvmEWq8G24kp9aBwrmE0zEMSV0w3XCs6n7fMbiBCRNbaO&#10;ScEvBVgtR08LLLS78ZGuZaxFgnAoUIGJ0RdShsqQxTB1njh5X663GJPsa6l7vCW4beVLlr1Kiw2n&#10;BYOeNoaq7/LHKuj2Vfkxr2cXv/Mbc+gw7z7zXKnJeFi/g4g0xP/wo73TCvI5/H1JP0A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q7uHxAAAANsAAAAPAAAAAAAAAAAA&#10;AAAAAKECAABkcnMvZG93bnJldi54bWxQSwUGAAAAAAQABAD5AAAAkgMAAAAA&#10;" strokecolor="black [3213]" strokeweight=".5pt">
                  <v:stroke joinstyle="miter"/>
                </v:line>
                <v:line id="Straight Connector 96" o:spid="_x0000_s1077" style="position:absolute;flip:x y;visibility:visible;mso-wrap-style:square" from="27717,2667" to="28670,40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qR6cMAAADbAAAADwAAAGRycy9kb3ducmV2LnhtbESPQYvCMBSE78L+h/AEb5pWRLRrFBEE&#10;V7xs9bK3R/Nsi81Ltsna+u+NIOxxmJlvmNWmN424U+trywrSSQKCuLC65lLB5bwfL0D4gKyxsUwK&#10;HuRhs/4YrDDTtuNvuuehFBHCPkMFVQguk9IXFRn0E+uIo3e1rcEQZVtK3WIX4aaR0ySZS4M1x4UK&#10;He0qKm75n1Eg3dGdFqf85/xl0t9jPz10XTpTajTst58gAvXhP/xuH7SC5RxeX+IPkO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qkenDAAAA2wAAAA8AAAAAAAAAAAAA&#10;AAAAoQIAAGRycy9kb3ducmV2LnhtbFBLBQYAAAAABAAEAPkAAACRAwAAAAA=&#10;" strokecolor="black [3213]" strokeweight=".5pt">
                  <v:stroke joinstyle="miter"/>
                </v:line>
                <v:shape id="Straight Arrow Connector 97" o:spid="_x0000_s1078" type="#_x0000_t32" style="position:absolute;left:27908;top:2857;width:8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B108UAAADbAAAADwAAAGRycy9kb3ducmV2LnhtbESPQWvCQBSE70L/w/IK3nTTCtqkrlIK&#10;pYoXjaL29si+Jkuzb0N2NfHfdwtCj8PMfMPMl72txZVabxwreBonIIgLpw2XCg77j9ELCB+QNdaO&#10;ScGNPCwXD4M5Ztp1vKNrHkoRIewzVFCF0GRS+qIii37sGuLofbvWYoiyLaVusYtwW8vnJJlKi4bj&#10;QoUNvVdU/OQXq6A4nE8pbc1RdxMz+2w2X5tJvlZq+Ni/vYII1If/8L290grSG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gB108UAAADbAAAADwAAAAAAAAAA&#10;AAAAAAChAgAAZHJzL2Rvd25yZXYueG1sUEsFBgAAAAAEAAQA+QAAAJMDAAAAAA==&#10;" strokecolor="black [3213]" strokeweight=".5pt">
                  <v:stroke endarrow="block" joinstyle="miter"/>
                </v:shape>
                <v:line id="Straight Connector 98" o:spid="_x0000_s1079" style="position:absolute;visibility:visible;mso-wrap-style:square" from="44672,42291" to="44767,46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oUGcEAAADbAAAADwAAAGRycy9kb3ducmV2LnhtbERPz2vCMBS+C/4P4Qm7aaqwsXamRQRB&#10;tsNY3WDHR/Nsis1L2kTt/vvlMNjx4/u9rSbbixuNoXOsYL3KQBA3TnfcKvg8HZbPIEJE1tg7JgU/&#10;FKAq57MtFtrd+YNudWxFCuFQoAIToy+kDI0hi2HlPHHizm60GBMcW6lHvKdw28tNlj1Jix2nBoOe&#10;9oaaS321CobXpn57bNdf/uj35n3AfPjOc6UeFtPuBUSkKf6L/9xHrSBPY9OX9ANk+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qhQZwQAAANsAAAAPAAAAAAAAAAAAAAAA&#10;AKECAABkcnMvZG93bnJldi54bWxQSwUGAAAAAAQABAD5AAAAjwMAAAAA&#10;" strokecolor="black [3213]" strokeweight=".5pt">
                  <v:stroke joinstyle="miter"/>
                </v:line>
                <v:line id="Straight Connector 99" o:spid="_x0000_s1080" style="position:absolute;flip:y;visibility:visible;mso-wrap-style:square" from="0,46577" to="45053,46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jPF8MAAADbAAAADwAAAGRycy9kb3ducmV2LnhtbESPQWsCMRSE74L/ITzBm2brQerWKGVB&#10;24OXWlk8PjbP3bXJy5JEXf31plDocZiZb5jlurdGXMmH1rGCl2kGgrhyuuVaweF7M3kFESKyRuOY&#10;FNwpwHo1HCwx1+7GX3Tdx1okCIccFTQxdrmUoWrIYpi6jjh5J+ctxiR9LbXHW4JbI2dZNpcWW04L&#10;DXZUNFT97C9WQWHKY/+x9RzL8+N02dGmOBuj1HjUv7+BiNTH//Bf+1MrWCzg90v6AXL1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IzxfDAAAA2wAAAA8AAAAAAAAAAAAA&#10;AAAAoQIAAGRycy9kb3ducmV2LnhtbFBLBQYAAAAABAAEAPkAAACRAwAAAAA=&#10;" strokecolor="black [3213]" strokeweight=".5pt">
                  <v:stroke joinstyle="miter"/>
                </v:line>
                <v:line id="Straight Connector 101" o:spid="_x0000_s1081" style="position:absolute;flip:x y;visibility:visible;mso-wrap-style:square" from="285,3619" to="285,46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6h8MEAAADcAAAADwAAAGRycy9kb3ducmV2LnhtbERPTYvCMBC9C/sfwix4s2lFRLpGkQVB&#10;xYvVi7ehmW2LzSTbRFv/vREW9jaP9znL9WBa8aDON5YVZEkKgri0uuFKweW8nSxA+ICssbVMCp7k&#10;Yb36GC0x17bnEz2KUIkYwj5HBXUILpfSlzUZ9Il1xJH7sZ3BEGFXSd1hH8NNK6dpOpcGG44NNTr6&#10;rqm8FXejQLqDOy6OxfW8N9nvYZju+j6bKTX+HDZfIAIN4V/8597pOD/N4P1MvEC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3qHwwQAAANwAAAAPAAAAAAAAAAAAAAAA&#10;AKECAABkcnMvZG93bnJldi54bWxQSwUGAAAAAAQABAD5AAAAjwMAAAAA&#10;" strokecolor="black [3213]" strokeweight=".5pt">
                  <v:stroke joinstyle="miter"/>
                </v:line>
                <v:shape id="Straight Arrow Connector 102" o:spid="_x0000_s1082" type="#_x0000_t32" style="position:absolute;left:381;top:3429;width:7143;height:1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FLSsEAAADcAAAADwAAAGRycy9kb3ducmV2LnhtbERP24rCMBB9F/yHMMK+iCb6sEo1iogu&#10;LouClw8YmrEtNpPaRK1/vxEE3+ZwrjOdN7YUd6p94VjDoK9AEKfOFJxpOB3XvTEIH5ANlo5Jw5M8&#10;zGft1hQT4x68p/shZCKGsE9QQx5ClUjp05ws+r6riCN3drXFEGGdSVPjI4bbUg6V+pYWC44NOVa0&#10;zCm9HG5Wg139bEZN97nt2vJ6NH9e/e6C0vqr0ywmIAI14SN+uzcmzldDeD0TL5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oUtKwQAAANwAAAAPAAAAAAAAAAAAAAAA&#10;AKECAABkcnMvZG93bnJldi54bWxQSwUGAAAAAAQABAD5AAAAjwMAAAAA&#10;" strokecolor="black [3213]" strokeweight=".5pt">
                  <v:stroke endarrow="block" joinstyle="miter"/>
                </v:shape>
              </v:group>
            </w:pict>
          </mc:Fallback>
        </mc:AlternateContent>
      </w:r>
    </w:p>
    <w:p w:rsidR="006E4D10" w:rsidRDefault="006E4D10" w:rsidP="00B57B1B">
      <w:pPr>
        <w:jc w:val="center"/>
        <w:rPr>
          <w:rFonts w:ascii="Times New Roman" w:hAnsi="Times New Roman" w:cs="Times New Roman"/>
          <w:sz w:val="44"/>
          <w:szCs w:val="44"/>
        </w:rPr>
      </w:pPr>
    </w:p>
    <w:p w:rsidR="006E4D10" w:rsidRDefault="006E4D10" w:rsidP="00B57B1B">
      <w:pPr>
        <w:jc w:val="center"/>
        <w:rPr>
          <w:rFonts w:ascii="Times New Roman" w:hAnsi="Times New Roman" w:cs="Times New Roman"/>
          <w:sz w:val="44"/>
          <w:szCs w:val="44"/>
        </w:rPr>
      </w:pPr>
    </w:p>
    <w:p w:rsidR="006E4D10" w:rsidRDefault="006E4D10" w:rsidP="00B57B1B">
      <w:pPr>
        <w:jc w:val="center"/>
        <w:rPr>
          <w:rFonts w:ascii="Times New Roman" w:hAnsi="Times New Roman" w:cs="Times New Roman"/>
          <w:sz w:val="44"/>
          <w:szCs w:val="44"/>
        </w:rPr>
      </w:pPr>
    </w:p>
    <w:p w:rsidR="006E4D10" w:rsidRDefault="006E4D10" w:rsidP="00B57B1B">
      <w:pPr>
        <w:jc w:val="center"/>
        <w:rPr>
          <w:rFonts w:ascii="Times New Roman" w:hAnsi="Times New Roman" w:cs="Times New Roman"/>
          <w:sz w:val="44"/>
          <w:szCs w:val="44"/>
        </w:rPr>
      </w:pPr>
    </w:p>
    <w:p w:rsidR="006E4D10" w:rsidRDefault="006E4D10" w:rsidP="00B57B1B">
      <w:pPr>
        <w:jc w:val="center"/>
        <w:rPr>
          <w:rFonts w:ascii="Times New Roman" w:hAnsi="Times New Roman" w:cs="Times New Roman"/>
          <w:sz w:val="44"/>
          <w:szCs w:val="44"/>
        </w:rPr>
      </w:pPr>
    </w:p>
    <w:p w:rsidR="006E4D10" w:rsidRDefault="006E4D10" w:rsidP="00B57B1B">
      <w:pPr>
        <w:jc w:val="center"/>
        <w:rPr>
          <w:rFonts w:ascii="Times New Roman" w:hAnsi="Times New Roman" w:cs="Times New Roman"/>
          <w:sz w:val="44"/>
          <w:szCs w:val="44"/>
        </w:rPr>
      </w:pPr>
    </w:p>
    <w:p w:rsidR="006E4D10" w:rsidRDefault="006E4D10" w:rsidP="00B57B1B">
      <w:pPr>
        <w:jc w:val="center"/>
        <w:rPr>
          <w:rFonts w:ascii="Times New Roman" w:hAnsi="Times New Roman" w:cs="Times New Roman"/>
          <w:sz w:val="44"/>
          <w:szCs w:val="44"/>
        </w:rPr>
      </w:pPr>
    </w:p>
    <w:p w:rsidR="006E4D10" w:rsidRDefault="006E4D10" w:rsidP="00B57B1B">
      <w:pPr>
        <w:jc w:val="center"/>
        <w:rPr>
          <w:rFonts w:ascii="Times New Roman" w:hAnsi="Times New Roman" w:cs="Times New Roman"/>
          <w:sz w:val="44"/>
          <w:szCs w:val="44"/>
        </w:rPr>
      </w:pPr>
    </w:p>
    <w:p w:rsidR="006E4D10" w:rsidRDefault="006E4D10" w:rsidP="00B57B1B">
      <w:pPr>
        <w:jc w:val="center"/>
        <w:rPr>
          <w:rFonts w:ascii="Times New Roman" w:hAnsi="Times New Roman" w:cs="Times New Roman"/>
          <w:sz w:val="44"/>
          <w:szCs w:val="44"/>
        </w:rPr>
      </w:pPr>
    </w:p>
    <w:p w:rsidR="006E4D10" w:rsidRDefault="006E4D10" w:rsidP="00B57B1B">
      <w:pPr>
        <w:jc w:val="center"/>
        <w:rPr>
          <w:rFonts w:ascii="Times New Roman" w:hAnsi="Times New Roman" w:cs="Times New Roman"/>
          <w:sz w:val="44"/>
          <w:szCs w:val="44"/>
        </w:rPr>
      </w:pPr>
    </w:p>
    <w:p w:rsidR="006E4D10" w:rsidRDefault="006E4D10" w:rsidP="00B57B1B">
      <w:pPr>
        <w:jc w:val="center"/>
        <w:rPr>
          <w:rFonts w:ascii="Times New Roman" w:hAnsi="Times New Roman" w:cs="Times New Roman"/>
          <w:sz w:val="44"/>
          <w:szCs w:val="44"/>
        </w:rPr>
      </w:pPr>
    </w:p>
    <w:p w:rsidR="006E4D10" w:rsidRDefault="006E4D10" w:rsidP="00B57B1B">
      <w:pPr>
        <w:jc w:val="center"/>
        <w:rPr>
          <w:rFonts w:ascii="Times New Roman" w:hAnsi="Times New Roman" w:cs="Times New Roman"/>
          <w:sz w:val="44"/>
          <w:szCs w:val="44"/>
        </w:rPr>
      </w:pPr>
    </w:p>
    <w:p w:rsidR="006E4D10" w:rsidRDefault="006E4D10" w:rsidP="00B57B1B">
      <w:pPr>
        <w:jc w:val="center"/>
        <w:rPr>
          <w:rFonts w:ascii="Times New Roman" w:hAnsi="Times New Roman" w:cs="Times New Roman"/>
          <w:sz w:val="44"/>
          <w:szCs w:val="44"/>
        </w:rPr>
      </w:pPr>
    </w:p>
    <w:p w:rsidR="006E4D10" w:rsidRDefault="006E4D10" w:rsidP="00B57B1B">
      <w:pPr>
        <w:jc w:val="center"/>
        <w:rPr>
          <w:rFonts w:ascii="Times New Roman" w:hAnsi="Times New Roman" w:cs="Times New Roman"/>
          <w:sz w:val="44"/>
          <w:szCs w:val="44"/>
        </w:rPr>
      </w:pPr>
    </w:p>
    <w:p w:rsidR="006E4D10" w:rsidRDefault="006E4D10" w:rsidP="006E4D10">
      <w:pPr>
        <w:tabs>
          <w:tab w:val="left" w:pos="360"/>
        </w:tabs>
        <w:ind w:left="180" w:firstLine="90"/>
        <w:jc w:val="center"/>
        <w:rPr>
          <w:rFonts w:ascii="Times New Roman" w:eastAsia="Times New Roman" w:hAnsi="Times New Roman" w:cs="Times New Roman"/>
          <w:b/>
          <w:sz w:val="32"/>
          <w:szCs w:val="32"/>
        </w:rPr>
      </w:pPr>
    </w:p>
    <w:p w:rsidR="006E4D10" w:rsidRPr="00931F03" w:rsidRDefault="006E4D10" w:rsidP="006E4D10">
      <w:pPr>
        <w:tabs>
          <w:tab w:val="left" w:pos="360"/>
        </w:tabs>
        <w:ind w:left="180" w:firstLine="90"/>
        <w:jc w:val="center"/>
        <w:rPr>
          <w:rFonts w:ascii="Times New Roman" w:eastAsia="Times New Roman" w:hAnsi="Times New Roman" w:cs="Times New Roman"/>
          <w:b/>
          <w:sz w:val="32"/>
          <w:szCs w:val="32"/>
        </w:rPr>
      </w:pPr>
      <w:r w:rsidRPr="00931F03">
        <w:rPr>
          <w:rFonts w:ascii="Times New Roman" w:eastAsia="Times New Roman" w:hAnsi="Times New Roman" w:cs="Times New Roman"/>
          <w:b/>
          <w:sz w:val="32"/>
          <w:szCs w:val="32"/>
        </w:rPr>
        <w:t>USE CASE DIAGRAM</w:t>
      </w:r>
    </w:p>
    <w:p w:rsidR="006E4D10" w:rsidRDefault="006E4D10" w:rsidP="00B57B1B">
      <w:pPr>
        <w:jc w:val="center"/>
        <w:rPr>
          <w:rFonts w:ascii="Times New Roman" w:hAnsi="Times New Roman" w:cs="Times New Roman"/>
          <w:sz w:val="44"/>
          <w:szCs w:val="44"/>
        </w:rPr>
      </w:pPr>
    </w:p>
    <w:p w:rsidR="006E4D10" w:rsidRDefault="008B7DD1" w:rsidP="00B57B1B">
      <w:pPr>
        <w:jc w:val="center"/>
        <w:rPr>
          <w:rFonts w:ascii="Times New Roman" w:hAnsi="Times New Roman" w:cs="Times New Roman"/>
          <w:sz w:val="44"/>
          <w:szCs w:val="44"/>
        </w:rPr>
      </w:pPr>
      <w:r>
        <w:rPr>
          <w:rFonts w:ascii="Times New Roman" w:hAnsi="Times New Roman" w:cs="Times New Roman"/>
          <w:noProof/>
          <w:sz w:val="44"/>
          <w:szCs w:val="44"/>
        </w:rPr>
        <mc:AlternateContent>
          <mc:Choice Requires="wpg">
            <w:drawing>
              <wp:anchor distT="0" distB="0" distL="114300" distR="114300" simplePos="0" relativeHeight="251656704" behindDoc="0" locked="0" layoutInCell="1" allowOverlap="1">
                <wp:simplePos x="0" y="0"/>
                <wp:positionH relativeFrom="column">
                  <wp:posOffset>-381000</wp:posOffset>
                </wp:positionH>
                <wp:positionV relativeFrom="paragraph">
                  <wp:posOffset>93345</wp:posOffset>
                </wp:positionV>
                <wp:extent cx="6305550" cy="5095875"/>
                <wp:effectExtent l="0" t="0" r="19050" b="28575"/>
                <wp:wrapNone/>
                <wp:docPr id="172" name="Group 172"/>
                <wp:cNvGraphicFramePr/>
                <a:graphic xmlns:a="http://schemas.openxmlformats.org/drawingml/2006/main">
                  <a:graphicData uri="http://schemas.microsoft.com/office/word/2010/wordprocessingGroup">
                    <wpg:wgp>
                      <wpg:cNvGrpSpPr/>
                      <wpg:grpSpPr>
                        <a:xfrm>
                          <a:off x="0" y="0"/>
                          <a:ext cx="6305550" cy="5095875"/>
                          <a:chOff x="0" y="0"/>
                          <a:chExt cx="6305550" cy="5095875"/>
                        </a:xfrm>
                      </wpg:grpSpPr>
                      <wps:wsp>
                        <wps:cNvPr id="128" name="Oval 128"/>
                        <wps:cNvSpPr/>
                        <wps:spPr>
                          <a:xfrm>
                            <a:off x="0" y="2609850"/>
                            <a:ext cx="2047875" cy="419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407F" w:rsidRDefault="00DB407F" w:rsidP="00DB407F">
                              <w:pPr>
                                <w:jc w:val="center"/>
                              </w:pPr>
                              <w: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Oval 129"/>
                        <wps:cNvSpPr/>
                        <wps:spPr>
                          <a:xfrm>
                            <a:off x="3371850" y="561975"/>
                            <a:ext cx="2933700" cy="419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407F" w:rsidRDefault="00DB407F" w:rsidP="00DB407F">
                              <w:pPr>
                                <w:jc w:val="center"/>
                              </w:pPr>
                              <w:r>
                                <w:t>View the 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Oval 130"/>
                        <wps:cNvSpPr/>
                        <wps:spPr>
                          <a:xfrm>
                            <a:off x="3352800" y="0"/>
                            <a:ext cx="2952750" cy="419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407F" w:rsidRDefault="00DB407F" w:rsidP="00DB407F">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Oval 131"/>
                        <wps:cNvSpPr/>
                        <wps:spPr>
                          <a:xfrm>
                            <a:off x="3390900" y="1076325"/>
                            <a:ext cx="2905125" cy="419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407F" w:rsidRDefault="00DB407F" w:rsidP="00DB407F">
                              <w:pPr>
                                <w:jc w:val="center"/>
                              </w:pPr>
                              <w:r>
                                <w:t>Food added to the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3429000" y="1704975"/>
                            <a:ext cx="2876550" cy="419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407F" w:rsidRDefault="00DB407F" w:rsidP="00DB407F">
                              <w:pPr>
                                <w:jc w:val="center"/>
                              </w:pPr>
                              <w:r>
                                <w:t>Order Placed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3448050" y="2200275"/>
                            <a:ext cx="2857500" cy="419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407F" w:rsidRDefault="00DB407F" w:rsidP="00DB407F">
                              <w:pPr>
                                <w:jc w:val="center"/>
                              </w:pPr>
                              <w:r>
                                <w:t>Order send to the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Oval 134"/>
                        <wps:cNvSpPr/>
                        <wps:spPr>
                          <a:xfrm>
                            <a:off x="3409950" y="3362325"/>
                            <a:ext cx="2886075" cy="419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407F" w:rsidRDefault="00DB407F" w:rsidP="00DB407F">
                              <w:r>
                                <w:t xml:space="preserve">                  View the 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Oval 135"/>
                        <wps:cNvSpPr/>
                        <wps:spPr>
                          <a:xfrm>
                            <a:off x="3438525" y="2781300"/>
                            <a:ext cx="2809875" cy="419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407F" w:rsidRDefault="00DB407F" w:rsidP="00DB407F">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3429000" y="3981450"/>
                            <a:ext cx="2828925" cy="419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D389F" w:rsidRDefault="002D389F" w:rsidP="002D389F">
                              <w:pPr>
                                <w:jc w:val="center"/>
                              </w:pPr>
                              <w:r>
                                <w:t>Order message send to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Oval 145"/>
                        <wps:cNvSpPr/>
                        <wps:spPr>
                          <a:xfrm>
                            <a:off x="3467100" y="4524375"/>
                            <a:ext cx="2838450" cy="571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D389F" w:rsidRDefault="002D389F" w:rsidP="002D389F">
                              <w:pPr>
                                <w:jc w:val="center"/>
                              </w:pPr>
                              <w:r>
                                <w:t>Order message receives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wps:spPr>
                          <a:xfrm flipV="1">
                            <a:off x="1981200" y="219075"/>
                            <a:ext cx="1381125" cy="2505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wps:spPr>
                          <a:xfrm flipV="1">
                            <a:off x="2009775" y="733425"/>
                            <a:ext cx="1390650" cy="20002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wps:spPr>
                          <a:xfrm flipV="1">
                            <a:off x="1981200" y="1276350"/>
                            <a:ext cx="1438275" cy="1476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0" name="Straight Arrow Connector 150"/>
                        <wps:cNvCnPr/>
                        <wps:spPr>
                          <a:xfrm flipV="1">
                            <a:off x="2000250" y="1876425"/>
                            <a:ext cx="1438275" cy="885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Straight Arrow Connector 151"/>
                        <wps:cNvCnPr/>
                        <wps:spPr>
                          <a:xfrm flipV="1">
                            <a:off x="2047875" y="2400300"/>
                            <a:ext cx="1438275" cy="409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 name="Straight Arrow Connector 152"/>
                        <wps:cNvCnPr/>
                        <wps:spPr>
                          <a:xfrm>
                            <a:off x="2066925" y="2819400"/>
                            <a:ext cx="139065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3" name="Straight Arrow Connector 153"/>
                        <wps:cNvCnPr/>
                        <wps:spPr>
                          <a:xfrm>
                            <a:off x="2057400" y="2857500"/>
                            <a:ext cx="1381125" cy="723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4" name="Straight Arrow Connector 154"/>
                        <wps:cNvCnPr/>
                        <wps:spPr>
                          <a:xfrm>
                            <a:off x="2066925" y="2857500"/>
                            <a:ext cx="1390650" cy="1352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a:off x="2047875" y="2895600"/>
                            <a:ext cx="1419225" cy="1933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72" o:spid="_x0000_s1083" style="position:absolute;left:0;text-align:left;margin-left:-30pt;margin-top:7.35pt;width:496.5pt;height:401.25pt;z-index:251656704" coordsize="63055,50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">
                <v:oval id="Oval 128" o:spid="_x0000_s1084" style="position:absolute;top:26098;width:2047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RusYA&#10;AADcAAAADwAAAGRycy9kb3ducmV2LnhtbESPQWvCQBCF74X+h2UKvRTdmNIg0VXaYqmnQq0/YMiO&#10;2Wh2NmS3Ju2vdw6Ctxnem/e+Wa5H36oz9bEJbGA2zUARV8E2XBvY/3xM5qBiQrbYBiYDfxRhvbq/&#10;W2Jpw8DfdN6lWkkIxxINuJS6UutYOfIYp6EjFu0Qeo9J1r7WtsdBwn2r8ywrtMeGpcFhR++OqtPu&#10;1xso5vnzhmabt2Jw/+OLj1+fx+7JmMeH8XUBKtGYbubr9dYKfi608oxMoF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yRusYAAADcAAAADwAAAAAAAAAAAAAAAACYAgAAZHJz&#10;L2Rvd25yZXYueG1sUEsFBgAAAAAEAAQA9QAAAIsDAAAAAA==&#10;" fillcolor="white [3201]" strokecolor="black [3213]" strokeweight="1pt">
                  <v:stroke joinstyle="miter"/>
                  <v:textbox>
                    <w:txbxContent>
                      <w:p w:rsidR="00DB407F" w:rsidRDefault="00DB407F" w:rsidP="00DB407F">
                        <w:pPr>
                          <w:jc w:val="center"/>
                        </w:pPr>
                        <w:r>
                          <w:t xml:space="preserve">User </w:t>
                        </w:r>
                      </w:p>
                    </w:txbxContent>
                  </v:textbox>
                </v:oval>
                <v:oval id="Oval 129" o:spid="_x0000_s1085" style="position:absolute;left:33718;top:5619;width:2933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A0IcMA&#10;AADcAAAADwAAAGRycy9kb3ducmV2LnhtbERPzWrCQBC+F/oOyxS8SN0YabCpq7Si2JNg2gcYstNs&#10;2uxsyK4m+vSuIPQ2H9/vLFaDbcSJOl87VjCdJCCIS6drrhR8f22f5yB8QNbYOCYFZ/KwWj4+LDDX&#10;rucDnYpQiRjCPkcFJoQ2l9KXhiz6iWuJI/fjOoshwq6SusM+httGpkmSSYs1xwaDLa0NlX/F0SrI&#10;5ulsQ9PNR9aby/Bi/X73246VGj0N728gAg3hX3x3f+o4P32F2zPx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A0IcMAAADcAAAADwAAAAAAAAAAAAAAAACYAgAAZHJzL2Rv&#10;d25yZXYueG1sUEsFBgAAAAAEAAQA9QAAAIgDAAAAAA==&#10;" fillcolor="white [3201]" strokecolor="black [3213]" strokeweight="1pt">
                  <v:stroke joinstyle="miter"/>
                  <v:textbox>
                    <w:txbxContent>
                      <w:p w:rsidR="00DB407F" w:rsidRDefault="00DB407F" w:rsidP="00DB407F">
                        <w:pPr>
                          <w:jc w:val="center"/>
                        </w:pPr>
                        <w:r>
                          <w:t>View the Food</w:t>
                        </w:r>
                      </w:p>
                    </w:txbxContent>
                  </v:textbox>
                </v:oval>
                <v:oval id="Oval 130" o:spid="_x0000_s1086" style="position:absolute;left:33528;width:2952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MLYcUA&#10;AADcAAAADwAAAGRycy9kb3ducmV2LnhtbESPQWvCQBCF70L/wzJCL6IblQaJrlLF0p4K2v6AITtm&#10;o9nZkN2atL++cyj0NsN78943m93gG3WnLtaBDcxnGSjiMtiaKwOfHy/TFaiYkC02gcnAN0XYbR9G&#10;Gyxs6PlE93OqlIRwLNCAS6kttI6lI49xFlpi0S6h85hk7SptO+wl3Dd6kWW59lizNDhs6eCovJ2/&#10;vIF8tVgeaX7c5737GZ58fH+9thNjHsfD8xpUoiH9m/+u36zgLwVfnpEJ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kwthxQAAANwAAAAPAAAAAAAAAAAAAAAAAJgCAABkcnMv&#10;ZG93bnJldi54bWxQSwUGAAAAAAQABAD1AAAAigMAAAAA&#10;" fillcolor="white [3201]" strokecolor="black [3213]" strokeweight="1pt">
                  <v:stroke joinstyle="miter"/>
                  <v:textbox>
                    <w:txbxContent>
                      <w:p w:rsidR="00DB407F" w:rsidRDefault="00DB407F" w:rsidP="00DB407F">
                        <w:pPr>
                          <w:jc w:val="center"/>
                        </w:pPr>
                        <w:r>
                          <w:t>Login</w:t>
                        </w:r>
                      </w:p>
                    </w:txbxContent>
                  </v:textbox>
                </v:oval>
                <v:oval id="Oval 131" o:spid="_x0000_s1087" style="position:absolute;left:33909;top:10763;width:2905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sIA&#10;AADcAAAADwAAAGRycy9kb3ducmV2LnhtbERPzWrCQBC+C77DMkIvUjdRDJK6iopiT0LVBxiy02xq&#10;djZktyb69N1Cobf5+H5nue5tLe7U+sqxgnSSgCAunK64VHC9HF4XIHxA1lg7JgUP8rBeDQdLzLXr&#10;+IPu51CKGMI+RwUmhCaX0heGLPqJa4gj9+laiyHCtpS6xS6G21pOkySTFiuODQYb2hkqbudvqyBb&#10;TGd7SvfbrDPPfm796fjVjJV6GfWbNxCB+vAv/nO/6zh/lsLvM/EC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3676wgAAANwAAAAPAAAAAAAAAAAAAAAAAJgCAABkcnMvZG93&#10;bnJldi54bWxQSwUGAAAAAAQABAD1AAAAhwMAAAAA&#10;" fillcolor="white [3201]" strokecolor="black [3213]" strokeweight="1pt">
                  <v:stroke joinstyle="miter"/>
                  <v:textbox>
                    <w:txbxContent>
                      <w:p w:rsidR="00DB407F" w:rsidRDefault="00DB407F" w:rsidP="00DB407F">
                        <w:pPr>
                          <w:jc w:val="center"/>
                        </w:pPr>
                        <w:r>
                          <w:t>Food added to the cart</w:t>
                        </w:r>
                      </w:p>
                    </w:txbxContent>
                  </v:textbox>
                </v:oval>
                <v:oval id="Oval 132" o:spid="_x0000_s1088" style="position:absolute;left:34290;top:17049;width:2876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0wjcMA&#10;AADcAAAADwAAAGRycy9kb3ducmV2LnhtbERPzWrCQBC+F3yHZQQvRTdGGiS6CbZY2lOh6gMM2TEb&#10;zc6G7GrSPn23UOhtPr7f2ZajbcWdet84VrBcJCCIK6cbrhWcjq/zNQgfkDW2jknBF3koi8nDFnPt&#10;Bv6k+yHUIoawz1GBCaHLpfSVIYt+4TriyJ1dbzFE2NdS9zjEcNvKNEkyabHh2GCwoxdD1fVwswqy&#10;dbra03L/nA3me3yy/uPt0j0qNZuOuw2IQGP4F/+533Wcv0rh95l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0wjcMAAADcAAAADwAAAAAAAAAAAAAAAACYAgAAZHJzL2Rv&#10;d25yZXYueG1sUEsFBgAAAAAEAAQA9QAAAIgDAAAAAA==&#10;" fillcolor="white [3201]" strokecolor="black [3213]" strokeweight="1pt">
                  <v:stroke joinstyle="miter"/>
                  <v:textbox>
                    <w:txbxContent>
                      <w:p w:rsidR="00DB407F" w:rsidRDefault="00DB407F" w:rsidP="00DB407F">
                        <w:pPr>
                          <w:jc w:val="center"/>
                        </w:pPr>
                        <w:r>
                          <w:t>Order Placed</w:t>
                        </w:r>
                      </w:p>
                    </w:txbxContent>
                  </v:textbox>
                </v:oval>
                <v:oval id="Oval 133" o:spid="_x0000_s1089" style="position:absolute;left:34480;top:22002;width:2857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GVFsIA&#10;AADcAAAADwAAAGRycy9kb3ducmV2LnhtbERP22rCQBB9L/gPywi+lLrR0CCpq6go9ang5QOG7DSb&#10;mp0N2dXEfr1bKPg2h3Od+bK3tbhR6yvHCibjBARx4XTFpYLzafc2A+EDssbaMSm4k4flYvAyx1y7&#10;jg90O4ZSxBD2OSowITS5lL4wZNGPXUMcuW/XWgwRtqXULXYx3NZymiSZtFhxbDDY0MZQcTlerYJs&#10;Nk23NNmus8789u/Wf33+NK9KjYb96gNEoD48xf/uvY7z0xT+no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QZUWwgAAANwAAAAPAAAAAAAAAAAAAAAAAJgCAABkcnMvZG93&#10;bnJldi54bWxQSwUGAAAAAAQABAD1AAAAhwMAAAAA&#10;" fillcolor="white [3201]" strokecolor="black [3213]" strokeweight="1pt">
                  <v:stroke joinstyle="miter"/>
                  <v:textbox>
                    <w:txbxContent>
                      <w:p w:rsidR="00DB407F" w:rsidRDefault="00DB407F" w:rsidP="00DB407F">
                        <w:pPr>
                          <w:jc w:val="center"/>
                        </w:pPr>
                        <w:r>
                          <w:t>Order send to the admin</w:t>
                        </w:r>
                      </w:p>
                    </w:txbxContent>
                  </v:textbox>
                </v:oval>
                <v:oval id="Oval 134" o:spid="_x0000_s1090" style="position:absolute;left:34099;top:33623;width:2886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NYsIA&#10;AADcAAAADwAAAGRycy9kb3ducmV2LnhtbERPzWrCQBC+F/oOyxR6Ed2obZDoKrUo9iRUfYAhO2Zj&#10;s7Mhu5ro07uC0Nt8fL8zW3S2EhdqfOlYwXCQgCDOnS65UHDYr/sTED4ga6wck4IreVjMX19mmGnX&#10;8i9ddqEQMYR9hgpMCHUmpc8NWfQDVxNH7ugaiyHCppC6wTaG20qOkiSVFkuODQZr+jaU/+3OVkE6&#10;GY1XNFwt09bcuk/rt5tT3VPq/a37moII1IV/8dP9o+P88Qc8no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qA1iwgAAANwAAAAPAAAAAAAAAAAAAAAAAJgCAABkcnMvZG93&#10;bnJldi54bWxQSwUGAAAAAAQABAD1AAAAhwMAAAAA&#10;" fillcolor="white [3201]" strokecolor="black [3213]" strokeweight="1pt">
                  <v:stroke joinstyle="miter"/>
                  <v:textbox>
                    <w:txbxContent>
                      <w:p w:rsidR="00DB407F" w:rsidRDefault="00DB407F" w:rsidP="00DB407F">
                        <w:r>
                          <w:t xml:space="preserve">                  View the Food</w:t>
                        </w:r>
                      </w:p>
                    </w:txbxContent>
                  </v:textbox>
                </v:oval>
                <v:oval id="Oval 135" o:spid="_x0000_s1091" style="position:absolute;left:34385;top:27813;width:2809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So+cIA&#10;AADcAAAADwAAAGRycy9kb3ducmV2LnhtbERPzYrCMBC+C/sOYRa8yJqqWKQaZXdR9LSg7gMMzdhU&#10;m0lpsrb69EZY8DYf3+8sVp2txJUaXzpWMBomIIhzp0suFPweNx8zED4ga6wck4IbeVgt33oLzLRr&#10;eU/XQyhEDGGfoQITQp1J6XNDFv3Q1cSRO7nGYoiwKaRusI3htpLjJEmlxZJjg8Gavg3ll8OfVZDO&#10;xpM1jdZfaWvu3dT6n+25HijVf+8+5yACdeEl/nfvdJw/mcLzmXiB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5Kj5wgAAANwAAAAPAAAAAAAAAAAAAAAAAJgCAABkcnMvZG93&#10;bnJldi54bWxQSwUGAAAAAAQABAD1AAAAhwMAAAAA&#10;" fillcolor="white [3201]" strokecolor="black [3213]" strokeweight="1pt">
                  <v:stroke joinstyle="miter"/>
                  <v:textbox>
                    <w:txbxContent>
                      <w:p w:rsidR="00DB407F" w:rsidRDefault="00DB407F" w:rsidP="00DB407F">
                        <w:pPr>
                          <w:jc w:val="center"/>
                        </w:pPr>
                        <w:r>
                          <w:t>Admin</w:t>
                        </w:r>
                      </w:p>
                    </w:txbxContent>
                  </v:textbox>
                </v:oval>
                <v:oval id="Oval 143" o:spid="_x0000_s1092" style="position:absolute;left:34290;top:39814;width:2828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fma8IA&#10;AADcAAAADwAAAGRycy9kb3ducmV2LnhtbERPzWrCQBC+F/oOyxR6Ed2obZDoKrUo9iRUfYAhO2Zj&#10;s7Mhu5ro07uC0Nt8fL8zW3S2EhdqfOlYwXCQgCDOnS65UHDYr/sTED4ga6wck4IreVjMX19mmGnX&#10;8i9ddqEQMYR9hgpMCHUmpc8NWfQDVxNH7ugaiyHCppC6wTaG20qOkiSVFkuODQZr+jaU/+3OVkE6&#10;GY1XNFwt09bcuk/rt5tT3VPq/a37moII1IV/8dP9o+P8jzE8no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R+ZrwgAAANwAAAAPAAAAAAAAAAAAAAAAAJgCAABkcnMvZG93&#10;bnJldi54bWxQSwUGAAAAAAQABAD1AAAAhwMAAAAA&#10;" fillcolor="white [3201]" strokecolor="black [3213]" strokeweight="1pt">
                  <v:stroke joinstyle="miter"/>
                  <v:textbox>
                    <w:txbxContent>
                      <w:p w:rsidR="002D389F" w:rsidRDefault="002D389F" w:rsidP="002D389F">
                        <w:pPr>
                          <w:jc w:val="center"/>
                        </w:pPr>
                        <w:r>
                          <w:t>Order message send to user</w:t>
                        </w:r>
                      </w:p>
                    </w:txbxContent>
                  </v:textbox>
                </v:oval>
                <v:oval id="Oval 145" o:spid="_x0000_s1093" style="position:absolute;left:34671;top:45243;width:2838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LbhMMA&#10;AADcAAAADwAAAGRycy9kb3ducmV2LnhtbERPzWrCQBC+F3yHZQQvpW7UGiTNRlpR7Emo7QMM2Wk2&#10;mp0N2dXEPn1XKPQ2H9/v5OvBNuJKna8dK5hNExDEpdM1Vwq+PndPKxA+IGtsHJOCG3lYF6OHHDPt&#10;ev6g6zFUIoawz1CBCaHNpPSlIYt+6lriyH27zmKIsKuk7rCP4baR8yRJpcWaY4PBljaGyvPxYhWk&#10;q/liS7PtW9qbn2Fp/WF/ah+VmoyH1xcQgYbwL/5zv+s4/3kJ92fiBb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LbhMMAAADcAAAADwAAAAAAAAAAAAAAAACYAgAAZHJzL2Rv&#10;d25yZXYueG1sUEsFBgAAAAAEAAQA9QAAAIgDAAAAAA==&#10;" fillcolor="white [3201]" strokecolor="black [3213]" strokeweight="1pt">
                  <v:stroke joinstyle="miter"/>
                  <v:textbox>
                    <w:txbxContent>
                      <w:p w:rsidR="002D389F" w:rsidRDefault="002D389F" w:rsidP="002D389F">
                        <w:pPr>
                          <w:jc w:val="center"/>
                        </w:pPr>
                        <w:r>
                          <w:t>Order message receives the user</w:t>
                        </w:r>
                      </w:p>
                    </w:txbxContent>
                  </v:textbox>
                </v:oval>
                <v:shape id="Straight Arrow Connector 147" o:spid="_x0000_s1094" type="#_x0000_t32" style="position:absolute;left:19812;top:2190;width:13811;height:250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xREsEAAADcAAAADwAAAGRycy9kb3ducmV2LnhtbERP24rCMBB9X/Afwgj7IpqsyCrVKLKo&#10;KKLg5QOGZmyLzaQ2Wa1/b4SFfZvDuc5k1thS3Kn2hWMNXz0Fgjh1puBMw/m07I5A+IBssHRMGp7k&#10;YTZtfUwwMe7BB7ofQyZiCPsENeQhVImUPs3Jou+5ijhyF1dbDBHWmTQ1PmK4LWVfqW9pseDYkGNF&#10;Pzml1+Ov1WAXq/Ww6Tx3HVveTmbr1WYflNaf7WY+BhGoCf/iP/faxPmDIbyfiRfI6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vFESwQAAANwAAAAPAAAAAAAAAAAAAAAA&#10;AKECAABkcnMvZG93bnJldi54bWxQSwUGAAAAAAQABAD5AAAAjwMAAAAA&#10;" strokecolor="black [3213]" strokeweight=".5pt">
                  <v:stroke endarrow="block" joinstyle="miter"/>
                </v:shape>
                <v:shape id="Straight Arrow Connector 148" o:spid="_x0000_s1095" type="#_x0000_t32" style="position:absolute;left:20097;top:7334;width:13907;height:200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FYMUAAADcAAAADwAAAGRycy9kb3ducmV2LnhtbESP0WrCQBBF34X+wzKFvojuthQr0VVK&#10;UVGkhUY/YMhOk9DsbJpdNf5950HwbYZ7594z82XvG3WmLtaBLTyPDSjiIriaSwvHw3o0BRUTssMm&#10;MFm4UoTl4mEwx8yFC3/TOU+lkhCOGVqoUmozrWNRkcc4Di2xaD+h85hk7UrtOrxIuG/0izET7bFm&#10;aaiwpY+Kit/85C341Wb71g+vn0Pf/B3cPprdVzLWPj327zNQifp0N9+ut07wX4VWnpEJ9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PFYMUAAADcAAAADwAAAAAAAAAA&#10;AAAAAAChAgAAZHJzL2Rvd25yZXYueG1sUEsFBgAAAAAEAAQA+QAAAJMDAAAAAA==&#10;" strokecolor="black [3213]" strokeweight=".5pt">
                  <v:stroke endarrow="block" joinstyle="miter"/>
                </v:shape>
                <v:shape id="Straight Arrow Connector 149" o:spid="_x0000_s1096" type="#_x0000_t32" style="position:absolute;left:19812;top:12763;width:14382;height:147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9g+8IAAADcAAAADwAAAGRycy9kb3ducmV2LnhtbERP22oCMRB9L/gPYYS+iCZK8bIaRYqK&#10;Uip4+YBhM+4ubibbTarr3zeC0Lc5nOvMFo0txY1qXzjW0O8pEMSpMwVnGs6ndXcMwgdkg6Vj0vAg&#10;D4t5622GiXF3PtDtGDIRQ9gnqCEPoUqk9GlOFn3PVcSRu7jaYoiwzqSp8R7DbSkHSg2lxYJjQ44V&#10;feaUXo+/VoNdbbajpvP47tjy52S+vNrtg9L6vd0spyACNeFf/HJvTZz/MYHnM/ECO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m9g+8IAAADcAAAADwAAAAAAAAAAAAAA&#10;AAChAgAAZHJzL2Rvd25yZXYueG1sUEsFBgAAAAAEAAQA+QAAAJADAAAAAA==&#10;" strokecolor="black [3213]" strokeweight=".5pt">
                  <v:stroke endarrow="block" joinstyle="miter"/>
                </v:shape>
                <v:shape id="Straight Arrow Connector 150" o:spid="_x0000_s1097" type="#_x0000_t32" style="position:absolute;left:20002;top:18764;width:14383;height:88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xfu8UAAADcAAAADwAAAGRycy9kb3ducmV2LnhtbESP0WrCQBBF34X+wzKFvojutlAr0VVK&#10;UVGkhUY/YMhOk9DsbJpdNf5950HwbYZ7594z82XvG3WmLtaBLTyPDSjiIriaSwvHw3o0BRUTssMm&#10;MFm4UoTl4mEwx8yFC3/TOU+lkhCOGVqoUmozrWNRkcc4Di2xaD+h85hk7UrtOrxIuG/0izET7bFm&#10;aaiwpY+Kit/85C341Wb71g+vn0Pf/B3cPprdVzLWPj327zNQifp0N9+ut07wXwVfnpEJ9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xfu8UAAADcAAAADwAAAAAAAAAA&#10;AAAAAAChAgAAZHJzL2Rvd25yZXYueG1sUEsFBgAAAAAEAAQA+QAAAJMDAAAAAA==&#10;" strokecolor="black [3213]" strokeweight=".5pt">
                  <v:stroke endarrow="block" joinstyle="miter"/>
                </v:shape>
                <v:shape id="Straight Arrow Connector 151" o:spid="_x0000_s1098" type="#_x0000_t32" style="position:absolute;left:20478;top:24003;width:14383;height:40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D6IMEAAADcAAAADwAAAGRycy9kb3ducmV2LnhtbERP24rCMBB9F/yHMMK+iCYKq1KNIrIu&#10;LqLg5QOGZmyLzaTbZLX+/UYQfJvDuc5s0dhS3Kj2hWMNg74CQZw6U3Cm4Xxa9yYgfEA2WDomDQ/y&#10;sJi3WzNMjLvzgW7HkIkYwj5BDXkIVSKlT3Oy6PuuIo7cxdUWQ4R1Jk2N9xhuSzlUaiQtFhwbcqxo&#10;lVN6Pf5ZDfbrezNuuo9d15a/J7P16mcflNYfnWY5BRGoCW/xy70xcf7nAJ7PxAvk/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wPogwQAAANwAAAAPAAAAAAAAAAAAAAAA&#10;AKECAABkcnMvZG93bnJldi54bWxQSwUGAAAAAAQABAD5AAAAjwMAAAAA&#10;" strokecolor="black [3213]" strokeweight=".5pt">
                  <v:stroke endarrow="block" joinstyle="miter"/>
                </v:shape>
                <v:shape id="Straight Arrow Connector 152" o:spid="_x0000_s1099" type="#_x0000_t32" style="position:absolute;left:20669;top:28194;width:13906;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dkesQAAADcAAAADwAAAGRycy9kb3ducmV2LnhtbERPS2vCQBC+F/wPywi96aaKj0ZXKYXS&#10;iheN0tbbkJ0mS7OzIbs18d+7gtDbfHzPWa47W4kzNd44VvA0TEAQ504bLhQcD2+DOQgfkDVWjknB&#10;hTysV72HJabatbyncxYKEUPYp6igDKFOpfR5SRb90NXEkftxjcUQYVNI3WAbw20lR0kylRYNx4YS&#10;a3otKf/N/qyC/Pj99Uw786nbsZm919vTdpxtlHrsdy8LEIG68C++uz90nD8Zwe2ZeIF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F2R6xAAAANwAAAAPAAAAAAAAAAAA&#10;AAAAAKECAABkcnMvZG93bnJldi54bWxQSwUGAAAAAAQABAD5AAAAkgMAAAAA&#10;" strokecolor="black [3213]" strokeweight=".5pt">
                  <v:stroke endarrow="block" joinstyle="miter"/>
                </v:shape>
                <v:shape id="Straight Arrow Connector 153" o:spid="_x0000_s1100" type="#_x0000_t32" style="position:absolute;left:20574;top:28575;width:13811;height:7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vB4cQAAADcAAAADwAAAGRycy9kb3ducmV2LnhtbERPS2vCQBC+C/0PyxS81U0N9hFdRQpF&#10;xUubSqu3ITsmS7OzIbua+O/dQsHbfHzPmS16W4sztd44VvA4SkAQF04bLhXsvt4fXkD4gKyxdkwK&#10;LuRhMb8bzDDTruNPOuehFDGEfYYKqhCaTEpfVGTRj1xDHLmjay2GCNtS6ha7GG5rOU6SJ2nRcGyo&#10;sKG3iorf/GQVFLv9zyt9mG/dpeZ51WwP2zTfKDW875dTEIH6cBP/u9c6zp+k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8HhxAAAANwAAAAPAAAAAAAAAAAA&#10;AAAAAKECAABkcnMvZG93bnJldi54bWxQSwUGAAAAAAQABAD5AAAAkgMAAAAA&#10;" strokecolor="black [3213]" strokeweight=".5pt">
                  <v:stroke endarrow="block" joinstyle="miter"/>
                </v:shape>
                <v:shape id="Straight Arrow Connector 154" o:spid="_x0000_s1101" type="#_x0000_t32" style="position:absolute;left:20669;top:28575;width:13906;height:13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JZlcQAAADcAAAADwAAAGRycy9kb3ducmV2LnhtbERPS2vCQBC+F/oflhG81Y21rZq6ShGk&#10;LV5qFB+3ITtNlmZnQ3Y16b93CwVv8/E9Z7bobCUu1HjjWMFwkIAgzp02XCjYbVcPExA+IGusHJOC&#10;X/KwmN/fzTDVruUNXbJQiBjCPkUFZQh1KqXPS7LoB64mjty3ayyGCJtC6gbbGG4r+ZgkL9Ki4dhQ&#10;Yk3LkvKf7GwV5LvjYUpfZq/bkRm/1+vTepR9KtXvdW+vIAJ14Sb+d3/oOP/5Cf6eiRfI+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slmVxAAAANwAAAAPAAAAAAAAAAAA&#10;AAAAAKECAABkcnMvZG93bnJldi54bWxQSwUGAAAAAAQABAD5AAAAkgMAAAAA&#10;" strokecolor="black [3213]" strokeweight=".5pt">
                  <v:stroke endarrow="block" joinstyle="miter"/>
                </v:shape>
                <v:shape id="Straight Arrow Connector 155" o:spid="_x0000_s1102" type="#_x0000_t32" style="position:absolute;left:20478;top:28956;width:14193;height:193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78DsQAAADcAAAADwAAAGRycy9kb3ducmV2LnhtbERPS2vCQBC+C/0PyxS86caKtk1dRQqi&#10;4sWm0sdtyI7JYnY2ZFeT/vuuIHibj+85s0VnK3GhxhvHCkbDBARx7rThQsHhczV4AeEDssbKMSn4&#10;Iw+L+UNvhql2LX/QJQuFiCHsU1RQhlCnUvq8JIt+6GriyB1dYzFE2BRSN9jGcFvJpySZSouGY0OJ&#10;Nb2XlJ+ys1WQH36+X2lvvnQ7Ns/reve7G2dbpfqP3fINRKAu3MU390bH+ZMJXJ+JF8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vwOxAAAANwAAAAPAAAAAAAAAAAA&#10;AAAAAKECAABkcnMvZG93bnJldi54bWxQSwUGAAAAAAQABAD5AAAAkgMAAAAA&#10;" strokecolor="black [3213]" strokeweight=".5pt">
                  <v:stroke endarrow="block" joinstyle="miter"/>
                </v:shape>
              </v:group>
            </w:pict>
          </mc:Fallback>
        </mc:AlternateContent>
      </w:r>
    </w:p>
    <w:p w:rsidR="006E4D10" w:rsidRDefault="006E4D10" w:rsidP="00B57B1B">
      <w:pPr>
        <w:jc w:val="center"/>
        <w:rPr>
          <w:rFonts w:ascii="Times New Roman" w:hAnsi="Times New Roman" w:cs="Times New Roman"/>
          <w:sz w:val="44"/>
          <w:szCs w:val="44"/>
        </w:rPr>
      </w:pPr>
    </w:p>
    <w:p w:rsidR="006E4D10" w:rsidRDefault="006E4D10" w:rsidP="00B57B1B">
      <w:pPr>
        <w:jc w:val="center"/>
        <w:rPr>
          <w:rFonts w:ascii="Times New Roman" w:hAnsi="Times New Roman" w:cs="Times New Roman"/>
          <w:sz w:val="44"/>
          <w:szCs w:val="44"/>
        </w:rPr>
      </w:pPr>
    </w:p>
    <w:p w:rsidR="006E4D10" w:rsidRDefault="006E4D10" w:rsidP="00B57B1B">
      <w:pPr>
        <w:jc w:val="center"/>
        <w:rPr>
          <w:rFonts w:ascii="Times New Roman" w:hAnsi="Times New Roman" w:cs="Times New Roman"/>
          <w:sz w:val="44"/>
          <w:szCs w:val="44"/>
        </w:rPr>
      </w:pPr>
    </w:p>
    <w:p w:rsidR="006E4D10" w:rsidRDefault="006E4D10" w:rsidP="00B57B1B">
      <w:pPr>
        <w:jc w:val="center"/>
        <w:rPr>
          <w:rFonts w:ascii="Times New Roman" w:hAnsi="Times New Roman" w:cs="Times New Roman"/>
          <w:sz w:val="44"/>
          <w:szCs w:val="44"/>
        </w:rPr>
      </w:pPr>
    </w:p>
    <w:p w:rsidR="006E4D10" w:rsidRDefault="006E4D10" w:rsidP="00B57B1B">
      <w:pPr>
        <w:jc w:val="center"/>
        <w:rPr>
          <w:rFonts w:ascii="Times New Roman" w:hAnsi="Times New Roman" w:cs="Times New Roman"/>
          <w:sz w:val="44"/>
          <w:szCs w:val="44"/>
        </w:rPr>
      </w:pPr>
    </w:p>
    <w:p w:rsidR="006E4D10" w:rsidRDefault="006E4D10" w:rsidP="00B57B1B">
      <w:pPr>
        <w:jc w:val="center"/>
        <w:rPr>
          <w:rFonts w:ascii="Times New Roman" w:hAnsi="Times New Roman" w:cs="Times New Roman"/>
          <w:sz w:val="44"/>
          <w:szCs w:val="44"/>
        </w:rPr>
      </w:pPr>
    </w:p>
    <w:p w:rsidR="006E4D10" w:rsidRDefault="006E4D10" w:rsidP="00B57B1B">
      <w:pPr>
        <w:jc w:val="center"/>
        <w:rPr>
          <w:rFonts w:ascii="Times New Roman" w:hAnsi="Times New Roman" w:cs="Times New Roman"/>
          <w:sz w:val="44"/>
          <w:szCs w:val="44"/>
        </w:rPr>
      </w:pPr>
    </w:p>
    <w:p w:rsidR="006E4D10" w:rsidRDefault="006E4D10" w:rsidP="00B57B1B">
      <w:pPr>
        <w:jc w:val="center"/>
        <w:rPr>
          <w:rFonts w:ascii="Times New Roman" w:hAnsi="Times New Roman" w:cs="Times New Roman"/>
          <w:sz w:val="44"/>
          <w:szCs w:val="44"/>
        </w:rPr>
      </w:pPr>
    </w:p>
    <w:p w:rsidR="006E4D10" w:rsidRDefault="006E4D10" w:rsidP="00B57B1B">
      <w:pPr>
        <w:jc w:val="center"/>
        <w:rPr>
          <w:rFonts w:ascii="Times New Roman" w:hAnsi="Times New Roman" w:cs="Times New Roman"/>
          <w:sz w:val="44"/>
          <w:szCs w:val="44"/>
        </w:rPr>
      </w:pPr>
    </w:p>
    <w:p w:rsidR="006E4D10" w:rsidRDefault="006E4D10" w:rsidP="00B57B1B">
      <w:pPr>
        <w:jc w:val="center"/>
        <w:rPr>
          <w:rFonts w:ascii="Times New Roman" w:hAnsi="Times New Roman" w:cs="Times New Roman"/>
          <w:sz w:val="44"/>
          <w:szCs w:val="44"/>
        </w:rPr>
      </w:pPr>
    </w:p>
    <w:p w:rsidR="006E4D10" w:rsidRDefault="006E4D10" w:rsidP="00B57B1B">
      <w:pPr>
        <w:jc w:val="center"/>
        <w:rPr>
          <w:rFonts w:ascii="Times New Roman" w:hAnsi="Times New Roman" w:cs="Times New Roman"/>
          <w:sz w:val="44"/>
          <w:szCs w:val="44"/>
        </w:rPr>
      </w:pPr>
    </w:p>
    <w:p w:rsidR="006E4D10" w:rsidRDefault="006E4D10" w:rsidP="00B57B1B">
      <w:pPr>
        <w:jc w:val="center"/>
        <w:rPr>
          <w:rFonts w:ascii="Times New Roman" w:hAnsi="Times New Roman" w:cs="Times New Roman"/>
          <w:sz w:val="44"/>
          <w:szCs w:val="44"/>
        </w:rPr>
      </w:pPr>
    </w:p>
    <w:p w:rsidR="006E4D10" w:rsidRDefault="006E4D10" w:rsidP="00B57B1B">
      <w:pPr>
        <w:jc w:val="center"/>
        <w:rPr>
          <w:rFonts w:ascii="Times New Roman" w:hAnsi="Times New Roman" w:cs="Times New Roman"/>
          <w:sz w:val="44"/>
          <w:szCs w:val="44"/>
        </w:rPr>
      </w:pPr>
    </w:p>
    <w:p w:rsidR="006E4D10" w:rsidRDefault="006E4D10" w:rsidP="00B57B1B">
      <w:pPr>
        <w:jc w:val="center"/>
        <w:rPr>
          <w:rFonts w:ascii="Times New Roman" w:hAnsi="Times New Roman" w:cs="Times New Roman"/>
          <w:sz w:val="44"/>
          <w:szCs w:val="44"/>
        </w:rPr>
      </w:pPr>
    </w:p>
    <w:p w:rsidR="006E4D10" w:rsidRDefault="006E4D10" w:rsidP="00B57B1B">
      <w:pPr>
        <w:jc w:val="center"/>
        <w:rPr>
          <w:rFonts w:ascii="Times New Roman" w:hAnsi="Times New Roman" w:cs="Times New Roman"/>
          <w:sz w:val="44"/>
          <w:szCs w:val="44"/>
        </w:rPr>
      </w:pPr>
    </w:p>
    <w:p w:rsidR="006E4D10" w:rsidRDefault="006E4D10" w:rsidP="006E4D10">
      <w:pPr>
        <w:tabs>
          <w:tab w:val="left" w:pos="360"/>
        </w:tabs>
        <w:ind w:left="180" w:firstLine="90"/>
        <w:jc w:val="center"/>
        <w:rPr>
          <w:rFonts w:ascii="Times New Roman" w:eastAsia="Times New Roman" w:hAnsi="Times New Roman" w:cs="Times New Roman"/>
          <w:b/>
          <w:sz w:val="32"/>
          <w:szCs w:val="32"/>
        </w:rPr>
      </w:pPr>
    </w:p>
    <w:p w:rsidR="006E4D10" w:rsidRPr="00931F03" w:rsidRDefault="006E4D10" w:rsidP="006E4D10">
      <w:pPr>
        <w:tabs>
          <w:tab w:val="left" w:pos="360"/>
        </w:tabs>
        <w:ind w:left="180" w:firstLine="90"/>
        <w:jc w:val="center"/>
        <w:rPr>
          <w:rFonts w:ascii="Times New Roman" w:eastAsia="Times New Roman" w:hAnsi="Times New Roman" w:cs="Times New Roman"/>
          <w:b/>
          <w:sz w:val="32"/>
          <w:szCs w:val="32"/>
        </w:rPr>
      </w:pPr>
      <w:r w:rsidRPr="00931F03">
        <w:rPr>
          <w:rFonts w:ascii="Times New Roman" w:eastAsia="Times New Roman" w:hAnsi="Times New Roman" w:cs="Times New Roman"/>
          <w:b/>
          <w:sz w:val="32"/>
          <w:szCs w:val="32"/>
        </w:rPr>
        <w:t>CLASS DIARGAM</w:t>
      </w:r>
    </w:p>
    <w:p w:rsidR="006E4D10" w:rsidRDefault="006E4D10" w:rsidP="00B57B1B">
      <w:pPr>
        <w:jc w:val="center"/>
        <w:rPr>
          <w:rFonts w:ascii="Times New Roman" w:hAnsi="Times New Roman" w:cs="Times New Roman"/>
          <w:sz w:val="44"/>
          <w:szCs w:val="44"/>
        </w:rPr>
      </w:pPr>
    </w:p>
    <w:p w:rsidR="00C92B73" w:rsidRDefault="00382877" w:rsidP="00B57B1B">
      <w:pPr>
        <w:jc w:val="center"/>
        <w:rPr>
          <w:rFonts w:ascii="Times New Roman" w:hAnsi="Times New Roman" w:cs="Times New Roman"/>
          <w:sz w:val="44"/>
          <w:szCs w:val="44"/>
        </w:rPr>
      </w:pPr>
      <w:r>
        <w:rPr>
          <w:rFonts w:ascii="Times New Roman" w:hAnsi="Times New Roman" w:cs="Times New Roman"/>
          <w:noProof/>
          <w:sz w:val="44"/>
          <w:szCs w:val="44"/>
        </w:rPr>
        <mc:AlternateContent>
          <mc:Choice Requires="wpg">
            <w:drawing>
              <wp:anchor distT="0" distB="0" distL="114300" distR="114300" simplePos="0" relativeHeight="251657728" behindDoc="0" locked="0" layoutInCell="1" allowOverlap="1">
                <wp:simplePos x="0" y="0"/>
                <wp:positionH relativeFrom="column">
                  <wp:posOffset>-97536</wp:posOffset>
                </wp:positionH>
                <wp:positionV relativeFrom="paragraph">
                  <wp:posOffset>429387</wp:posOffset>
                </wp:positionV>
                <wp:extent cx="6565011" cy="6002274"/>
                <wp:effectExtent l="0" t="0" r="26670" b="17780"/>
                <wp:wrapNone/>
                <wp:docPr id="310" name="Group 310"/>
                <wp:cNvGraphicFramePr/>
                <a:graphic xmlns:a="http://schemas.openxmlformats.org/drawingml/2006/main">
                  <a:graphicData uri="http://schemas.microsoft.com/office/word/2010/wordprocessingGroup">
                    <wpg:wgp>
                      <wpg:cNvGrpSpPr/>
                      <wpg:grpSpPr>
                        <a:xfrm>
                          <a:off x="0" y="0"/>
                          <a:ext cx="6565011" cy="6002274"/>
                          <a:chOff x="0" y="0"/>
                          <a:chExt cx="6565011" cy="6002274"/>
                        </a:xfrm>
                      </wpg:grpSpPr>
                      <wps:wsp>
                        <wps:cNvPr id="176" name="Text Box 176"/>
                        <wps:cNvSpPr txBox="1"/>
                        <wps:spPr>
                          <a:xfrm>
                            <a:off x="2596896" y="12192"/>
                            <a:ext cx="1609725" cy="2581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64B96" w:rsidRDefault="00864B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0" y="36576"/>
                            <a:ext cx="1647825" cy="2524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64B96" w:rsidRDefault="00864B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4974336" y="0"/>
                            <a:ext cx="1552575" cy="2581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64B96" w:rsidRDefault="00864B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Straight Connector 178"/>
                        <wps:cNvCnPr/>
                        <wps:spPr>
                          <a:xfrm flipV="1">
                            <a:off x="0" y="865632"/>
                            <a:ext cx="16478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wps:spPr>
                          <a:xfrm flipV="1">
                            <a:off x="2572512" y="865632"/>
                            <a:ext cx="1600200"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2" name="Straight Connector 182"/>
                        <wps:cNvCnPr/>
                        <wps:spPr>
                          <a:xfrm>
                            <a:off x="4974336" y="902208"/>
                            <a:ext cx="1590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Rectangle 184"/>
                        <wps:cNvSpPr/>
                        <wps:spPr>
                          <a:xfrm>
                            <a:off x="97536" y="475488"/>
                            <a:ext cx="1438275" cy="3429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64882" w:rsidRDefault="00664882" w:rsidP="00664882">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Straight Connector 179"/>
                        <wps:cNvCnPr/>
                        <wps:spPr>
                          <a:xfrm>
                            <a:off x="12192" y="1792224"/>
                            <a:ext cx="16668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7" name="Rectangle 187"/>
                        <wps:cNvSpPr/>
                        <wps:spPr>
                          <a:xfrm>
                            <a:off x="2657856" y="390144"/>
                            <a:ext cx="1438275" cy="4286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64882" w:rsidRDefault="00664882" w:rsidP="00664882">
                              <w:pPr>
                                <w:jc w:val="center"/>
                              </w:pPr>
                              <w:r>
                                <w:t>Food added to the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Straight Connector 181"/>
                        <wps:cNvCnPr/>
                        <wps:spPr>
                          <a:xfrm>
                            <a:off x="2596896" y="1816608"/>
                            <a:ext cx="15811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0" name="Rectangle 190"/>
                        <wps:cNvSpPr/>
                        <wps:spPr>
                          <a:xfrm>
                            <a:off x="5035296" y="475488"/>
                            <a:ext cx="1438275" cy="3429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64882" w:rsidRDefault="00664882" w:rsidP="00664882">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97536" y="1377696"/>
                            <a:ext cx="1438275" cy="3429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64882" w:rsidRDefault="00664882" w:rsidP="00664882">
                              <w:pPr>
                                <w:jc w:val="center"/>
                              </w:pPr>
                              <w: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2657856" y="1389888"/>
                            <a:ext cx="1438275" cy="3429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64882" w:rsidRDefault="00664882" w:rsidP="00664882">
                              <w:pPr>
                                <w:jc w:val="center"/>
                              </w:pPr>
                              <w:r>
                                <w:t>Order Placed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5035296" y="1377696"/>
                            <a:ext cx="1438275" cy="3429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64882" w:rsidRDefault="00664882" w:rsidP="00664882">
                              <w:pPr>
                                <w:jc w:val="center"/>
                              </w:pPr>
                              <w: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Straight Arrow Connector 193"/>
                        <wps:cNvCnPr/>
                        <wps:spPr>
                          <a:xfrm>
                            <a:off x="1658112" y="1658112"/>
                            <a:ext cx="9429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 name="Straight Arrow Connector 194"/>
                        <wps:cNvCnPr/>
                        <wps:spPr>
                          <a:xfrm>
                            <a:off x="4218432" y="1609344"/>
                            <a:ext cx="752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wps:spPr>
                          <a:xfrm>
                            <a:off x="4974336" y="1853184"/>
                            <a:ext cx="15811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6" name="Rectangle 186"/>
                        <wps:cNvSpPr/>
                        <wps:spPr>
                          <a:xfrm>
                            <a:off x="158496" y="2060448"/>
                            <a:ext cx="1438275" cy="3905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64882" w:rsidRDefault="00664882" w:rsidP="00664882">
                              <w:pPr>
                                <w:jc w:val="center"/>
                              </w:pPr>
                              <w:r>
                                <w:t>View the 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2706624" y="2060448"/>
                            <a:ext cx="1438275" cy="4667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64882" w:rsidRDefault="00664882" w:rsidP="00664882">
                              <w:pPr>
                                <w:jc w:val="center"/>
                              </w:pPr>
                              <w:r>
                                <w:t>Order send to the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5035296" y="2218944"/>
                            <a:ext cx="1438275" cy="2952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64882" w:rsidRDefault="00664882" w:rsidP="00664882">
                              <w:pPr>
                                <w:jc w:val="center"/>
                              </w:pPr>
                              <w:r>
                                <w:t>Food 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Straight Connector 202"/>
                        <wps:cNvCnPr/>
                        <wps:spPr>
                          <a:xfrm flipH="1">
                            <a:off x="5730240" y="2572512"/>
                            <a:ext cx="19050" cy="2257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4" name="Straight Arrow Connector 204"/>
                        <wps:cNvCnPr/>
                        <wps:spPr>
                          <a:xfrm flipH="1" flipV="1">
                            <a:off x="4255008" y="4815840"/>
                            <a:ext cx="14763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 name="Text Box 196"/>
                        <wps:cNvSpPr txBox="1"/>
                        <wps:spPr>
                          <a:xfrm>
                            <a:off x="2657856" y="3621024"/>
                            <a:ext cx="1619250" cy="2381250"/>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842FB" w:rsidRDefault="00400BB2">
                              <w:r>
                                <w:t>Delete the food</w:t>
                              </w:r>
                            </w:p>
                            <w:p w:rsidR="00467598" w:rsidRDefault="00467598"/>
                            <w:p w:rsidR="00467598" w:rsidRDefault="00467598"/>
                            <w:p w:rsidR="00467598" w:rsidRDefault="00400BB2">
                              <w:r>
                                <w:t>Order message send to the user.</w:t>
                              </w:r>
                            </w:p>
                            <w:p w:rsidR="00467598" w:rsidRDefault="00467598"/>
                            <w:p w:rsidR="00400BB2" w:rsidRDefault="00400BB2">
                              <w:r>
                                <w:t>Order message receive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10" o:spid="_x0000_s1103" style="position:absolute;left:0;text-align:left;margin-left:-7.7pt;margin-top:33.8pt;width:516.95pt;height:472.6pt;z-index:251657728" coordsize="65650,60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">
                <v:shapetype id="_x0000_t202" coordsize="21600,21600" o:spt="202" path="m,l,21600r21600,l21600,xe">
                  <v:stroke joinstyle="miter"/>
                  <v:path gradientshapeok="t" o:connecttype="rect"/>
                </v:shapetype>
                <v:shape id="Text Box 176" o:spid="_x0000_s1104" type="#_x0000_t202" style="position:absolute;left:25968;top:121;width:16098;height:25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TBw8AA&#10;AADcAAAADwAAAGRycy9kb3ducmV2LnhtbERPTWsCMRC9F/ofwhS81Wx70O1qlLaoFDzVlp6HzZgE&#10;N5MlSdf13zeC0Ns83ucs16PvxEAxucAKnqYVCOI2aMdGwffX9rEGkTKyxi4wKbhQgvXq/m6JjQ5n&#10;/qThkI0oIZwaVGBz7hspU2vJY5qGnrhwxxA95gKjkTriuYT7Tj5X1Ux6dFwaLPb0bqk9HX69gs2b&#10;eTFtjdFuau3cMP4c92an1ORhfF2AyDTmf/HN/aHL/PkMrs+UC+Tq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6TBw8AAAADcAAAADwAAAAAAAAAAAAAAAACYAgAAZHJzL2Rvd25y&#10;ZXYueG1sUEsFBgAAAAAEAAQA9QAAAIUDAAAAAA==&#10;" fillcolor="white [3201]" strokeweight=".5pt">
                  <v:textbox>
                    <w:txbxContent>
                      <w:p w:rsidR="00864B96" w:rsidRDefault="00864B96"/>
                    </w:txbxContent>
                  </v:textbox>
                </v:shape>
                <v:shape id="Text Box 173" o:spid="_x0000_s1105" type="#_x0000_t202" style="position:absolute;top:365;width:16478;height:25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iW8EA&#10;AADcAAAADwAAAGRycy9kb3ducmV2LnhtbERPTUsDMRC9C/6HMII3m9VC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TYlvBAAAA3AAAAA8AAAAAAAAAAAAAAAAAmAIAAGRycy9kb3du&#10;cmV2LnhtbFBLBQYAAAAABAAEAPUAAACGAwAAAAA=&#10;" fillcolor="white [3201]" strokeweight=".5pt">
                  <v:textbox>
                    <w:txbxContent>
                      <w:p w:rsidR="00864B96" w:rsidRDefault="00864B96"/>
                    </w:txbxContent>
                  </v:textbox>
                </v:shape>
                <v:shape id="Text Box 177" o:spid="_x0000_s1106" type="#_x0000_t202" style="position:absolute;left:49743;width:15526;height:25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kWMAA&#10;AADcAAAADwAAAGRycy9kb3ducmV2LnhtbERPTWsCMRC9F/ofwhR6q9n2oOtqlLaoFDxVS8/DZkyC&#10;m8mSpOv235uC0Ns83ucs16PvxEAxucAKnicVCOI2aMdGwddx+1SDSBlZYxeYFPxSgvXq/m6JjQ4X&#10;/qThkI0oIZwaVGBz7hspU2vJY5qEnrhwpxA95gKjkTripYT7Tr5U1VR6dFwaLPb0bqk9H368gs2b&#10;mZu2xmg3tXZuGL9Pe7NT6vFhfF2AyDTmf/HN/aHL/NkM/p4pF8jV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hkWMAAAADcAAAADwAAAAAAAAAAAAAAAACYAgAAZHJzL2Rvd25y&#10;ZXYueG1sUEsFBgAAAAAEAAQA9QAAAIUDAAAAAA==&#10;" fillcolor="white [3201]" strokeweight=".5pt">
                  <v:textbox>
                    <w:txbxContent>
                      <w:p w:rsidR="00864B96" w:rsidRDefault="00864B96"/>
                    </w:txbxContent>
                  </v:textbox>
                </v:shape>
                <v:line id="Straight Connector 178" o:spid="_x0000_s1107" style="position:absolute;flip:y;visibility:visible;mso-wrap-style:square" from="0,8656" to="16478,8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6XwMUAAADcAAAADwAAAGRycy9kb3ducmV2LnhtbESPQW/CMAyF75P2HyJP4jZSdgDUERCq&#10;xLbDLsCEdrQa05YlTpUE6Pbr5wMSN1vv+b3Pi9XgnbpQTF1gA5NxAYq4DrbjxsDXfvM8B5UyskUX&#10;mAz8UoLV8vFhgaUNV97SZZcbJSGcSjTQ5tyXWqe6JY9pHHpi0Y4hesyyxkbbiFcJ906/FMVUe+xY&#10;GlrsqWqp/tmdvYHKHb6H97fI+XD6O54/aVOdnDNm9DSsX0FlGvLdfLv+sII/E1p5Rib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j6XwMUAAADcAAAADwAAAAAAAAAA&#10;AAAAAAChAgAAZHJzL2Rvd25yZXYueG1sUEsFBgAAAAAEAAQA+QAAAJMDAAAAAA==&#10;" strokecolor="black [3213]" strokeweight=".5pt">
                  <v:stroke joinstyle="miter"/>
                </v:line>
                <v:line id="Straight Connector 180" o:spid="_x0000_s1108" style="position:absolute;flip:y;visibility:visible;mso-wrap-style:square" from="25725,8656" to="41727,8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3r4cQAAADcAAAADwAAAGRycy9kb3ducmV2LnhtbESPQW/CMAyF70j7D5En7QbpOEyoIyBU&#10;icGBywChHa3GtIXEqZIA3X79fJi0m633/N7n+XLwTt0ppi6wgddJAYq4DrbjxsDxsB7PQKWMbNEF&#10;JgPflGC5eBrNsbThwZ903+dGSQinEg20Ofel1qluyWOahJ5YtHOIHrOssdE24kPCvdPTonjTHjuW&#10;hhZ7qlqqr/ubN1C509ew+YicT5ef821H6+rinDEvz8PqHVSmIf+b/663VvBngi/PyAR6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nevhxAAAANwAAAAPAAAAAAAAAAAA&#10;AAAAAKECAABkcnMvZG93bnJldi54bWxQSwUGAAAAAAQABAD5AAAAkgMAAAAA&#10;" strokecolor="black [3213]" strokeweight=".5pt">
                  <v:stroke joinstyle="miter"/>
                </v:line>
                <v:line id="Straight Connector 182" o:spid="_x0000_s1109" style="position:absolute;visibility:visible;mso-wrap-style:square" from="49743,9022" to="65650,9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7xKcIAAADcAAAADwAAAGRycy9kb3ducmV2LnhtbERP32vCMBB+H+x/CDfY20wVJrYaRQRB&#10;tgex22CPR3M2xeaSNlHrf2+Ewd7u4/t5i9VgW3GhPjSOFYxHGQjiyumGawXfX9u3GYgQkTW2jknB&#10;jQKsls9PCyy0u/KBLmWsRQrhUKACE6MvpAyVIYth5Dxx4o6utxgT7Gupe7ymcNvKSZZNpcWGU4NB&#10;TxtD1ak8WwXdR1V+vtfjH7/zG7PvMO9+81yp15dhPQcRaYj/4j/3Tqf5sw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7xKcIAAADcAAAADwAAAAAAAAAAAAAA&#10;AAChAgAAZHJzL2Rvd25yZXYueG1sUEsFBgAAAAAEAAQA+QAAAJADAAAAAA==&#10;" strokecolor="black [3213]" strokeweight=".5pt">
                  <v:stroke joinstyle="miter"/>
                </v:line>
                <v:rect id="Rectangle 184" o:spid="_x0000_s1110" style="position:absolute;left:975;top:4754;width:14383;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uB70A&#10;AADcAAAADwAAAGRycy9kb3ducmV2LnhtbERPTYvCMBC9C/6HMII3m1pEpBql7CJ4rXrxNjRjW7aZ&#10;1CSr9d8bQfA2j/c5m91gOnEn51vLCuZJCoK4srrlWsH5tJ+tQPiArLGzTAqe5GG3HY82mGv74JLu&#10;x1CLGMI+RwVNCH0upa8aMugT2xNH7mqdwRChq6V2+IjhppNZmi6lwZZjQ4M9/TRU/R3/jYLfrphf&#10;7I0LPITyVrcuKweXKTWdDMUaRKAhfMUf90HH+asFvJ+JF8jt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WiuB70AAADcAAAADwAAAAAAAAAAAAAAAACYAgAAZHJzL2Rvd25yZXYu&#10;eG1sUEsFBgAAAAAEAAQA9QAAAIIDAAAAAA==&#10;" fillcolor="white [3201]" strokecolor="white [3212]" strokeweight="1pt">
                  <v:textbox>
                    <w:txbxContent>
                      <w:p w:rsidR="00664882" w:rsidRDefault="00664882" w:rsidP="00664882">
                        <w:pPr>
                          <w:jc w:val="center"/>
                        </w:pPr>
                        <w:r>
                          <w:t>User</w:t>
                        </w:r>
                      </w:p>
                    </w:txbxContent>
                  </v:textbox>
                </v:rect>
                <v:line id="Straight Connector 179" o:spid="_x0000_s1111" style="position:absolute;visibility:visible;mso-wrap-style:square" from="121,17922" to="16790,18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8Tf8MAAADcAAAADwAAAGRycy9kb3ducmV2LnhtbERP32vCMBB+H+x/CDfY20wV5mw1iggD&#10;mQ9jdQMfj+Zsis0lbTLt/vtFEHy7j+/nLVaDbcWZ+tA4VjAeZSCIK6cbrhV8799fZiBCRNbYOiYF&#10;fxRgtXx8WGCh3YW/6FzGWqQQDgUqMDH6QspQGbIYRs4TJ+7oeosxwb6WusdLCretnGTZVFpsODUY&#10;9LQxVJ3KX6ug+6jK3Ws9/vFbvzGfHebdIc+Ven4a1nMQkYZ4F9/cW53mv+VwfSZd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vE3/DAAAA3AAAAA8AAAAAAAAAAAAA&#10;AAAAoQIAAGRycy9kb3ducmV2LnhtbFBLBQYAAAAABAAEAPkAAACRAwAAAAA=&#10;" strokecolor="black [3213]" strokeweight=".5pt">
                  <v:stroke joinstyle="miter"/>
                </v:line>
                <v:rect id="Rectangle 187" o:spid="_x0000_s1112" style="position:absolute;left:26578;top:3901;width:14383;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owcL4A&#10;AADcAAAADwAAAGRycy9kb3ducmV2LnhtbERPTYvCMBC9C/6HMII3m9qDSjVK2UXwWvXibWjGtmwz&#10;qUlW6783guBtHu9zNrvBdOJOzreWFcyTFARxZXXLtYLzaT9bgfABWWNnmRQ8ycNuOx5tMNf2wSXd&#10;j6EWMYR9jgqaEPpcSl81ZNAntieO3NU6gyFCV0vt8BHDTSezNF1Igy3HhgZ7+mmo+jv+GwW/XTG/&#10;2BsXeAjlrW5dVg4uU2o6GYo1iEBD+Io/7oOO81dLeD8TL5Db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G6MHC+AAAA3AAAAA8AAAAAAAAAAAAAAAAAmAIAAGRycy9kb3ducmV2&#10;LnhtbFBLBQYAAAAABAAEAPUAAACDAwAAAAA=&#10;" fillcolor="white [3201]" strokecolor="white [3212]" strokeweight="1pt">
                  <v:textbox>
                    <w:txbxContent>
                      <w:p w:rsidR="00664882" w:rsidRDefault="00664882" w:rsidP="00664882">
                        <w:pPr>
                          <w:jc w:val="center"/>
                        </w:pPr>
                        <w:r>
                          <w:t>Food added to the cart</w:t>
                        </w:r>
                      </w:p>
                    </w:txbxContent>
                  </v:textbox>
                </v:rect>
                <v:line id="Straight Connector 181" o:spid="_x0000_s1113" style="position:absolute;visibility:visible;mso-wrap-style:square" from="25968,18166" to="41780,18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xvXsMAAADcAAAADwAAAGRycy9kb3ducmV2LnhtbERP32vCMBB+H+x/CDfY20wrbNhqlCEM&#10;ZHsY1g18PJqzKTaXtIla/3sjDPZ2H9/PW6xG24kzDaF1rCCfZCCIa6dbbhT87D5eZiBCRNbYOSYF&#10;VwqwWj4+LLDU7sJbOlexESmEQ4kKTIy+lDLUhiyGifPEiTu4wWJMcGikHvCSwm0np1n2Ji22nBoM&#10;elobqo/VySroP+vq67XJf/3Gr813j0W/Lwqlnp/G9zmISGP8F/+5NzrNn+VwfyZd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Mb17DAAAA3AAAAA8AAAAAAAAAAAAA&#10;AAAAoQIAAGRycy9kb3ducmV2LnhtbFBLBQYAAAAABAAEAPkAAACRAwAAAAA=&#10;" strokecolor="black [3213]" strokeweight=".5pt">
                  <v:stroke joinstyle="miter"/>
                </v:line>
                <v:rect id="Rectangle 190" o:spid="_x0000_s1114" style="position:absolute;left:50352;top:4754;width:14383;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o+2cEA&#10;AADcAAAADwAAAGRycy9kb3ducmV2LnhtbESPQW/CMAyF75P4D5GRuEFKD2gUAqpAk7iW7bKb1Zi2&#10;onFKEqD79/iAtJut9/ze5+1+dL16UIidZwPLRQaKuPa248bAz/fX/BNUTMgWe89k4I8i7HeTjy0W&#10;1j+5osc5NUpCOBZooE1pKLSOdUsO48IPxKJdfHCYZA2NtgGfEu56nWfZSjvsWBpaHOjQUn09352B&#10;Y18uf/2NSzyl6tZ0Ia/GkBszm47lBlSiMf2b39cnK/h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PtnBAAAA3AAAAA8AAAAAAAAAAAAAAAAAmAIAAGRycy9kb3du&#10;cmV2LnhtbFBLBQYAAAAABAAEAPUAAACGAwAAAAA=&#10;" fillcolor="white [3201]" strokecolor="white [3212]" strokeweight="1pt">
                  <v:textbox>
                    <w:txbxContent>
                      <w:p w:rsidR="00664882" w:rsidRDefault="00664882" w:rsidP="00664882">
                        <w:pPr>
                          <w:jc w:val="center"/>
                        </w:pPr>
                        <w:r>
                          <w:t>Admin</w:t>
                        </w:r>
                      </w:p>
                    </w:txbxContent>
                  </v:textbox>
                </v:rect>
                <v:rect id="Rectangle 185" o:spid="_x0000_s1115" style="position:absolute;left:975;top:13776;width:14383;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QLnL0A&#10;AADcAAAADwAAAGRycy9kb3ducmV2LnhtbERPTYvCMBC9C/6HMII3m1pQpBql7CJ4rXrxNjRjW7aZ&#10;1CSr9d8bQfA2j/c5m91gOnEn51vLCuZJCoK4srrlWsH5tJ+tQPiArLGzTAqe5GG3HY82mGv74JLu&#10;x1CLGMI+RwVNCH0upa8aMugT2xNH7mqdwRChq6V2+IjhppNZmi6lwZZjQ4M9/TRU/R3/jYLfrphf&#10;7I0LPITyVrcuKweXKTWdDMUaRKAhfMUf90HH+asFvJ+JF8jt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iQLnL0AAADcAAAADwAAAAAAAAAAAAAAAACYAgAAZHJzL2Rvd25yZXYu&#10;eG1sUEsFBgAAAAAEAAQA9QAAAIIDAAAAAA==&#10;" fillcolor="white [3201]" strokecolor="white [3212]" strokeweight="1pt">
                  <v:textbox>
                    <w:txbxContent>
                      <w:p w:rsidR="00664882" w:rsidRDefault="00664882" w:rsidP="00664882">
                        <w:pPr>
                          <w:jc w:val="center"/>
                        </w:pPr>
                        <w:r>
                          <w:t>User Login</w:t>
                        </w:r>
                      </w:p>
                    </w:txbxContent>
                  </v:textbox>
                </v:rect>
                <v:rect id="Rectangle 188" o:spid="_x0000_s1116" style="position:absolute;left:26578;top:13898;width:14383;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WkAsAA&#10;AADcAAAADwAAAGRycy9kb3ducmV2LnhtbESPMY/CMAyFdyT+Q2Sk2yClA0KFgCrQSazlbmGzGtNW&#10;NE5JAvT+PR5OYrP1nt/7vN2PrldPCrHzbGC5yEAR19523Bj4/fmer0HFhGyx90wG/ijCfjedbLGw&#10;/sUVPc+pURLCsUADbUpDoXWsW3IYF34gFu3qg8Mka2i0DfiScNfrPMtW2mHH0tDiQIeW6tv54Qwc&#10;+3J58Xcu8ZSqe9OFvBpDbszXbCw3oBKN6WP+vz5ZwV8LrTwjE+jd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CWkAsAAAADcAAAADwAAAAAAAAAAAAAAAACYAgAAZHJzL2Rvd25y&#10;ZXYueG1sUEsFBgAAAAAEAAQA9QAAAIUDAAAAAA==&#10;" fillcolor="white [3201]" strokecolor="white [3212]" strokeweight="1pt">
                  <v:textbox>
                    <w:txbxContent>
                      <w:p w:rsidR="00664882" w:rsidRDefault="00664882" w:rsidP="00664882">
                        <w:pPr>
                          <w:jc w:val="center"/>
                        </w:pPr>
                        <w:r>
                          <w:t>Order Placed</w:t>
                        </w:r>
                      </w:p>
                    </w:txbxContent>
                  </v:textbox>
                </v:rect>
                <v:rect id="Rectangle 191" o:spid="_x0000_s1117" style="position:absolute;left:50352;top:13776;width:14383;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abQr8A&#10;AADcAAAADwAAAGRycy9kb3ducmV2LnhtbERPTYvCMBC9C/sfwgh707Q9LFpNS3ERvFa9eBua2bZs&#10;M6lJ1O6/3wiCt3m8z9mWkxnEnZzvLStIlwkI4sbqnlsF59N+sQLhA7LGwTIp+CMPZfEx22Ku7YNr&#10;uh9DK2II+xwVdCGMuZS+6cigX9qROHI/1hkMEbpWaoePGG4GmSXJlzTYc2zocKRdR83v8WYUfA9V&#10;erFXrvAQ6mvbu6yeXKbU53yqNiACTeEtfrkPOs5fp/B8Jl4gi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xptCvwAAANwAAAAPAAAAAAAAAAAAAAAAAJgCAABkcnMvZG93bnJl&#10;di54bWxQSwUGAAAAAAQABAD1AAAAhAMAAAAA&#10;" fillcolor="white [3201]" strokecolor="white [3212]" strokeweight="1pt">
                  <v:textbox>
                    <w:txbxContent>
                      <w:p w:rsidR="00664882" w:rsidRDefault="00664882" w:rsidP="00664882">
                        <w:pPr>
                          <w:jc w:val="center"/>
                        </w:pPr>
                        <w:r>
                          <w:t>Admin Login</w:t>
                        </w:r>
                      </w:p>
                    </w:txbxContent>
                  </v:textbox>
                </v:rect>
                <v:shape id="Straight Arrow Connector 193" o:spid="_x0000_s1118" type="#_x0000_t32" style="position:absolute;left:16581;top:16581;width:9429;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J7e8MAAADcAAAADwAAAGRycy9kb3ducmV2LnhtbERPS2vCQBC+F/wPywje6kYDrUZXKQWx&#10;xYuN0sdtyI7JYnY2ZLcm/ntXKPQ2H99zluve1uJCrTeOFUzGCQjiwmnDpYLjYfM4A+EDssbaMSm4&#10;kof1avCwxEy7jj/okodSxBD2GSqoQmgyKX1RkUU/dg1x5E6utRgibEupW+xiuK3lNEmepEXDsaHC&#10;hl4rKs75r1VQHL+/5rQ3n7pLzfO22f3s0vxdqdGwf1mACNSHf/Gf+03H+fMU7s/EC+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ie3vDAAAA3AAAAA8AAAAAAAAAAAAA&#10;AAAAoQIAAGRycy9kb3ducmV2LnhtbFBLBQYAAAAABAAEAPkAAACRAwAAAAA=&#10;" strokecolor="black [3213]" strokeweight=".5pt">
                  <v:stroke endarrow="block" joinstyle="miter"/>
                </v:shape>
                <v:shape id="Straight Arrow Connector 194" o:spid="_x0000_s1119" type="#_x0000_t32" style="position:absolute;left:42184;top:16093;width:75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vjD8QAAADcAAAADwAAAGRycy9kb3ducmV2LnhtbERPS2vCQBC+F/oflhG81Y0PqkZXkUJR&#10;8aJR+rgN2TFZmp0N2dWk/75bKPQ2H99zluvOVuJOjTeOFQwHCQji3GnDhYLL+fVpBsIHZI2VY1Lw&#10;TR7Wq8eHJabatXyiexYKEUPYp6igDKFOpfR5SRb9wNXEkbu6xmKIsCmkbrCN4baSoyR5lhYNx4YS&#10;a3opKf/KblZBfvl4n9PRvOl2bKbb+vB5GGd7pfq9brMAEagL/+I/907H+fMJ/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C+MPxAAAANwAAAAPAAAAAAAAAAAA&#10;AAAAAKECAABkcnMvZG93bnJldi54bWxQSwUGAAAAAAQABAD5AAAAkgMAAAAA&#10;" strokecolor="black [3213]" strokeweight=".5pt">
                  <v:stroke endarrow="block" joinstyle="miter"/>
                </v:shape>
                <v:line id="Straight Connector 183" o:spid="_x0000_s1120" style="position:absolute;visibility:visible;mso-wrap-style:square" from="49743,18531" to="65554,18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JUssMAAADcAAAADwAAAGRycy9kb3ducmV2LnhtbERP32vCMBB+H/g/hBN8m6mKw3ZGEUGQ&#10;+TDWbbDHozmbYnNJm6jdf78MBnu7j+/nrbeDbcWN+tA4VjCbZiCIK6cbrhV8vB8eVyBCRNbYOiYF&#10;3xRguxk9rLHQ7s5vdCtjLVIIhwIVmBh9IWWoDFkMU+eJE3d2vcWYYF9L3eM9hdtWzrPsSVpsODUY&#10;9LQ3VF3Kq1XQvVTlaVnPPv3R781rh3n3ledKTcbD7hlEpCH+i//cR53mrxbw+0y6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SVLLDAAAA3AAAAA8AAAAAAAAAAAAA&#10;AAAAoQIAAGRycy9kb3ducmV2LnhtbFBLBQYAAAAABAAEAPkAAACRAwAAAAA=&#10;" strokecolor="black [3213]" strokeweight=".5pt">
                  <v:stroke joinstyle="miter"/>
                </v:line>
                <v:rect id="Rectangle 186" o:spid="_x0000_s1121" style="position:absolute;left:1584;top:20604;width:14383;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" fillcolor="white [3201]" strokecolor="white [3212]" strokeweight="1pt">
                  <v:textbox>
                    <w:txbxContent>
                      <w:p w:rsidR="00664882" w:rsidRDefault="00664882" w:rsidP="00664882">
                        <w:pPr>
                          <w:jc w:val="center"/>
                        </w:pPr>
                        <w:r>
                          <w:t>View the Food</w:t>
                        </w:r>
                      </w:p>
                    </w:txbxContent>
                  </v:textbox>
                </v:rect>
                <v:rect id="Rectangle 189" o:spid="_x0000_s1122" style="position:absolute;left:27066;top:20604;width:14382;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Bmb4A&#10;AADcAAAADwAAAGRycy9kb3ducmV2LnhtbERPTYvCMBC9L/gfwgh7W1N7EO0aS1EEr1Uv3oZmti02&#10;kzaJWv+9WRC8zeN9zjofTSfu5HxrWcF8loAgrqxuuVZwPu1/liB8QNbYWSYFT/KQbyZfa8y0fXBJ&#10;92OoRQxhn6GCJoQ+k9JXDRn0M9sTR+7POoMhQldL7fARw00n0yRZSIMtx4YGe9o2VF2PN6Ng1xXz&#10;ix24wEMoh7p1aTm6VKnv6Vj8ggg0ho/47T7oOH+5gv9n4gVy8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9pAZm+AAAA3AAAAA8AAAAAAAAAAAAAAAAAmAIAAGRycy9kb3ducmV2&#10;LnhtbFBLBQYAAAAABAAEAPUAAACDAwAAAAA=&#10;" fillcolor="white [3201]" strokecolor="white [3212]" strokeweight="1pt">
                  <v:textbox>
                    <w:txbxContent>
                      <w:p w:rsidR="00664882" w:rsidRDefault="00664882" w:rsidP="00664882">
                        <w:pPr>
                          <w:jc w:val="center"/>
                        </w:pPr>
                        <w:r>
                          <w:t>Order send to the admin</w:t>
                        </w:r>
                      </w:p>
                    </w:txbxContent>
                  </v:textbox>
                </v:rect>
                <v:rect id="Rectangle 192" o:spid="_x0000_s1123" style="position:absolute;left:50352;top:22189;width:14383;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QFNcAA&#10;AADcAAAADwAAAGRycy9kb3ducmV2LnhtbERPPWvDMBDdC/0P4grZajkeQuJECaYl4NVplmyHdZFN&#10;rJMjKbH776tCods93uftDrMdxJN86B0rWGY5COLW6Z6NgvPX8X0NIkRkjYNjUvBNAQ7715cdltpN&#10;3NDzFI1IIRxKVNDFOJZShrYjiyFzI3Hirs5bjAl6I7XHKYXbQRZ5vpIWe04NHY700VF7Oz2sgs+h&#10;Wl7cnSusY3M3vS+a2RdKLd7magsi0hz/xX/uWqf5mwJ+n0kXyP0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BQFNcAAAADcAAAADwAAAAAAAAAAAAAAAACYAgAAZHJzL2Rvd25y&#10;ZXYueG1sUEsFBgAAAAAEAAQA9QAAAIUDAAAAAA==&#10;" fillcolor="white [3201]" strokecolor="white [3212]" strokeweight="1pt">
                  <v:textbox>
                    <w:txbxContent>
                      <w:p w:rsidR="00664882" w:rsidRDefault="00664882" w:rsidP="00664882">
                        <w:pPr>
                          <w:jc w:val="center"/>
                        </w:pPr>
                        <w:r>
                          <w:t>Food Added</w:t>
                        </w:r>
                      </w:p>
                    </w:txbxContent>
                  </v:textbox>
                </v:rect>
                <v:line id="Straight Connector 202" o:spid="_x0000_s1124" style="position:absolute;flip:x;visibility:visible;mso-wrap-style:square" from="57302,25725" to="57492,48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yK8QAAADcAAAADwAAAGRycy9kb3ducmV2LnhtbESPT2sCMRTE7wW/Q3iCt5p1D1JWo8iC&#10;fw5eaot4fGyeu6vJy5JEXf30TaHQ4zAzv2Hmy94acScfWscKJuMMBHHldMu1gu+v9fsHiBCRNRrH&#10;pOBJAZaLwdscC+0e/En3Q6xFgnAoUEETY1dIGaqGLIax64iTd3beYkzS11J7fCS4NTLPsqm02HJa&#10;aLCjsqHqerhZBaU5nvrtxnM8Xl7n257W5cUYpUbDfjUDEamP/+G/9k4ryLMcfs+kIy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9bIrxAAAANwAAAAPAAAAAAAAAAAA&#10;AAAAAKECAABkcnMvZG93bnJldi54bWxQSwUGAAAAAAQABAD5AAAAkgMAAAAA&#10;" strokecolor="black [3213]" strokeweight=".5pt">
                  <v:stroke joinstyle="miter"/>
                </v:line>
                <v:shape id="Straight Arrow Connector 204" o:spid="_x0000_s1125" type="#_x0000_t32" style="position:absolute;left:42550;top:48158;width:14763;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WzcccAAADcAAAADwAAAGRycy9kb3ducmV2LnhtbESPQUsDMRSE70L/Q3gFbzbbVlvZNi1F&#10;KngQwVVsj6+b183SzcuaxO7qrzeC0OMwM98wy3VvG3EmH2rHCsajDARx6XTNlYL3t8ebexAhImts&#10;HJOCbwqwXg2ulphr1/ErnYtYiQThkKMCE2ObSxlKQxbDyLXEyTs6bzEm6SupPXYJbhs5ybKZtFhz&#10;WjDY0oOh8lR8WQX7XbFj/XL38fy5dfv59Meb7jBX6nrYbxYgIvXxEv5vP2kFk+wW/s6kIy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VbNxxwAAANwAAAAPAAAAAAAA&#10;AAAAAAAAAKECAABkcnMvZG93bnJldi54bWxQSwUGAAAAAAQABAD5AAAAlQMAAAAA&#10;" strokecolor="black [3213]" strokeweight=".5pt">
                  <v:stroke endarrow="block" joinstyle="miter"/>
                </v:shape>
                <v:shape id="Text Box 196" o:spid="_x0000_s1126" type="#_x0000_t202" style="position:absolute;left:26578;top:36210;width:16193;height:23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CKMMIA&#10;AADcAAAADwAAAGRycy9kb3ducmV2LnhtbERPTWsCMRC9C/0PYQq9iGb1sOhqlFIQWy/i2oLHYTNu&#10;FjeTJUl1++8bQfA2j/c5y3VvW3ElHxrHCibjDARx5XTDtYLv42Y0AxEissbWMSn4owDr1ctgiYV2&#10;Nz7QtYy1SCEcClRgYuwKKUNlyGIYu444cWfnLcYEfS21x1sKt62cZlkuLTacGgx29GGoupS/VgH3&#10;Ux9zswtH120vX9s9nfY/Q6XeXvv3BYhIfXyKH+5PnebPc7g/ky6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kIowwgAAANwAAAAPAAAAAAAAAAAAAAAAAJgCAABkcnMvZG93&#10;bnJldi54bWxQSwUGAAAAAAQABAD1AAAAhwMAAAAA&#10;" fillcolor="white [3201]" strokecolor="black [3213]" strokeweight=".5pt">
                  <v:textbox>
                    <w:txbxContent>
                      <w:p w:rsidR="009842FB" w:rsidRDefault="00400BB2">
                        <w:r>
                          <w:t>Delete the food</w:t>
                        </w:r>
                      </w:p>
                      <w:p w:rsidR="00467598" w:rsidRDefault="00467598"/>
                      <w:p w:rsidR="00467598" w:rsidRDefault="00467598"/>
                      <w:p w:rsidR="00467598" w:rsidRDefault="00400BB2">
                        <w:r>
                          <w:t>Order message send to the user.</w:t>
                        </w:r>
                      </w:p>
                      <w:p w:rsidR="00467598" w:rsidRDefault="00467598"/>
                      <w:p w:rsidR="00400BB2" w:rsidRDefault="00400BB2">
                        <w:r>
                          <w:t>Order message receive the user.</w:t>
                        </w:r>
                      </w:p>
                    </w:txbxContent>
                  </v:textbox>
                </v:shape>
              </v:group>
            </w:pict>
          </mc:Fallback>
        </mc:AlternateContent>
      </w:r>
    </w:p>
    <w:p w:rsidR="00C92B73" w:rsidRDefault="00C92B73" w:rsidP="00B57B1B">
      <w:pPr>
        <w:jc w:val="center"/>
        <w:rPr>
          <w:rFonts w:ascii="Times New Roman" w:hAnsi="Times New Roman" w:cs="Times New Roman"/>
          <w:sz w:val="44"/>
          <w:szCs w:val="44"/>
        </w:rPr>
      </w:pPr>
    </w:p>
    <w:p w:rsidR="00C92B73" w:rsidRDefault="00C92B73" w:rsidP="00B57B1B">
      <w:pPr>
        <w:jc w:val="center"/>
        <w:rPr>
          <w:rFonts w:ascii="Times New Roman" w:hAnsi="Times New Roman" w:cs="Times New Roman"/>
          <w:sz w:val="44"/>
          <w:szCs w:val="44"/>
        </w:rPr>
      </w:pPr>
    </w:p>
    <w:p w:rsidR="00C92B73" w:rsidRDefault="00C92B73" w:rsidP="00B57B1B">
      <w:pPr>
        <w:jc w:val="center"/>
        <w:rPr>
          <w:rFonts w:ascii="Times New Roman" w:hAnsi="Times New Roman" w:cs="Times New Roman"/>
          <w:sz w:val="44"/>
          <w:szCs w:val="44"/>
        </w:rPr>
      </w:pPr>
    </w:p>
    <w:p w:rsidR="00C92B73" w:rsidRDefault="00C92B73" w:rsidP="00B57B1B">
      <w:pPr>
        <w:jc w:val="center"/>
        <w:rPr>
          <w:rFonts w:ascii="Times New Roman" w:hAnsi="Times New Roman" w:cs="Times New Roman"/>
          <w:sz w:val="44"/>
          <w:szCs w:val="44"/>
        </w:rPr>
      </w:pPr>
    </w:p>
    <w:p w:rsidR="00C92B73" w:rsidRDefault="00C92B73" w:rsidP="00B57B1B">
      <w:pPr>
        <w:jc w:val="center"/>
        <w:rPr>
          <w:rFonts w:ascii="Times New Roman" w:hAnsi="Times New Roman" w:cs="Times New Roman"/>
          <w:sz w:val="44"/>
          <w:szCs w:val="44"/>
        </w:rPr>
      </w:pPr>
    </w:p>
    <w:p w:rsidR="00C92B73" w:rsidRDefault="00C92B73" w:rsidP="00B57B1B">
      <w:pPr>
        <w:jc w:val="center"/>
        <w:rPr>
          <w:rFonts w:ascii="Times New Roman" w:hAnsi="Times New Roman" w:cs="Times New Roman"/>
          <w:sz w:val="44"/>
          <w:szCs w:val="44"/>
        </w:rPr>
      </w:pPr>
    </w:p>
    <w:p w:rsidR="00C92B73" w:rsidRDefault="00C92B73" w:rsidP="00B57B1B">
      <w:pPr>
        <w:jc w:val="center"/>
        <w:rPr>
          <w:rFonts w:ascii="Times New Roman" w:hAnsi="Times New Roman" w:cs="Times New Roman"/>
          <w:sz w:val="44"/>
          <w:szCs w:val="44"/>
        </w:rPr>
      </w:pPr>
    </w:p>
    <w:p w:rsidR="00C92B73" w:rsidRDefault="00C92B73" w:rsidP="00B57B1B">
      <w:pPr>
        <w:jc w:val="center"/>
        <w:rPr>
          <w:rFonts w:ascii="Times New Roman" w:hAnsi="Times New Roman" w:cs="Times New Roman"/>
          <w:sz w:val="44"/>
          <w:szCs w:val="44"/>
        </w:rPr>
      </w:pPr>
    </w:p>
    <w:p w:rsidR="00C92B73" w:rsidRDefault="00C92B73" w:rsidP="00B57B1B">
      <w:pPr>
        <w:jc w:val="center"/>
        <w:rPr>
          <w:rFonts w:ascii="Times New Roman" w:hAnsi="Times New Roman" w:cs="Times New Roman"/>
          <w:sz w:val="44"/>
          <w:szCs w:val="44"/>
        </w:rPr>
      </w:pPr>
    </w:p>
    <w:p w:rsidR="00C92B73" w:rsidRDefault="006C3EC0" w:rsidP="00B57B1B">
      <w:pPr>
        <w:jc w:val="center"/>
        <w:rPr>
          <w:rFonts w:ascii="Times New Roman" w:hAnsi="Times New Roman" w:cs="Times New Roman"/>
          <w:sz w:val="44"/>
          <w:szCs w:val="44"/>
        </w:rPr>
      </w:pPr>
      <w:r>
        <w:rPr>
          <w:rFonts w:ascii="Times New Roman" w:hAnsi="Times New Roman" w:cs="Times New Roman"/>
          <w:noProof/>
          <w:sz w:val="44"/>
          <w:szCs w:val="44"/>
        </w:rPr>
        <mc:AlternateContent>
          <mc:Choice Requires="wps">
            <w:drawing>
              <wp:anchor distT="0" distB="0" distL="114300" distR="114300" simplePos="0" relativeHeight="251658752" behindDoc="0" locked="0" layoutInCell="1" allowOverlap="1" wp14:anchorId="495FFCD0" wp14:editId="0272959A">
                <wp:simplePos x="0" y="0"/>
                <wp:positionH relativeFrom="column">
                  <wp:posOffset>2578970</wp:posOffset>
                </wp:positionH>
                <wp:positionV relativeFrom="paragraph">
                  <wp:posOffset>270088</wp:posOffset>
                </wp:positionV>
                <wp:extent cx="1590675" cy="0"/>
                <wp:effectExtent l="0" t="0" r="28575" b="19050"/>
                <wp:wrapNone/>
                <wp:docPr id="197" name="Straight Connector 197"/>
                <wp:cNvGraphicFramePr/>
                <a:graphic xmlns:a="http://schemas.openxmlformats.org/drawingml/2006/main">
                  <a:graphicData uri="http://schemas.microsoft.com/office/word/2010/wordprocessingShape">
                    <wps:wsp>
                      <wps:cNvCnPr/>
                      <wps:spPr>
                        <a:xfrm>
                          <a:off x="0" y="0"/>
                          <a:ext cx="1590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F318B4" id="Straight Connector 197"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203.05pt,21.25pt" to="328.3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" strokecolor="black [3213]" strokeweight=".5pt">
                <v:stroke joinstyle="miter"/>
              </v:line>
            </w:pict>
          </mc:Fallback>
        </mc:AlternateContent>
      </w:r>
    </w:p>
    <w:p w:rsidR="00C92B73" w:rsidRDefault="00C92B73" w:rsidP="00B57B1B">
      <w:pPr>
        <w:jc w:val="center"/>
        <w:rPr>
          <w:rFonts w:ascii="Times New Roman" w:hAnsi="Times New Roman" w:cs="Times New Roman"/>
          <w:sz w:val="44"/>
          <w:szCs w:val="44"/>
        </w:rPr>
      </w:pPr>
    </w:p>
    <w:p w:rsidR="00C92B73" w:rsidRDefault="006C3EC0" w:rsidP="00B57B1B">
      <w:pPr>
        <w:jc w:val="center"/>
        <w:rPr>
          <w:rFonts w:ascii="Times New Roman" w:hAnsi="Times New Roman" w:cs="Times New Roman"/>
          <w:sz w:val="44"/>
          <w:szCs w:val="44"/>
        </w:rPr>
      </w:pPr>
      <w:r>
        <w:rPr>
          <w:rFonts w:ascii="Times New Roman" w:hAnsi="Times New Roman" w:cs="Times New Roman"/>
          <w:noProof/>
          <w:sz w:val="44"/>
          <w:szCs w:val="44"/>
        </w:rPr>
        <mc:AlternateContent>
          <mc:Choice Requires="wps">
            <w:drawing>
              <wp:anchor distT="0" distB="0" distL="114300" distR="114300" simplePos="0" relativeHeight="251659776" behindDoc="0" locked="0" layoutInCell="1" allowOverlap="1">
                <wp:simplePos x="0" y="0"/>
                <wp:positionH relativeFrom="column">
                  <wp:posOffset>2604022</wp:posOffset>
                </wp:positionH>
                <wp:positionV relativeFrom="paragraph">
                  <wp:posOffset>250290</wp:posOffset>
                </wp:positionV>
                <wp:extent cx="1571625" cy="19050"/>
                <wp:effectExtent l="0" t="0" r="28575" b="19050"/>
                <wp:wrapNone/>
                <wp:docPr id="198" name="Straight Connector 198"/>
                <wp:cNvGraphicFramePr/>
                <a:graphic xmlns:a="http://schemas.openxmlformats.org/drawingml/2006/main">
                  <a:graphicData uri="http://schemas.microsoft.com/office/word/2010/wordprocessingShape">
                    <wps:wsp>
                      <wps:cNvCnPr/>
                      <wps:spPr>
                        <a:xfrm>
                          <a:off x="0" y="0"/>
                          <a:ext cx="1571625"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E8CB95" id="Straight Connector 198"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205.05pt,19.7pt" to="328.8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" strokecolor="black [3213]" strokeweight=".5pt">
                <v:stroke joinstyle="miter"/>
              </v:line>
            </w:pict>
          </mc:Fallback>
        </mc:AlternateContent>
      </w:r>
    </w:p>
    <w:p w:rsidR="00C92B73" w:rsidRDefault="00C92B73" w:rsidP="00B57B1B">
      <w:pPr>
        <w:jc w:val="center"/>
        <w:rPr>
          <w:rFonts w:ascii="Times New Roman" w:hAnsi="Times New Roman" w:cs="Times New Roman"/>
          <w:sz w:val="44"/>
          <w:szCs w:val="44"/>
        </w:rPr>
      </w:pPr>
    </w:p>
    <w:p w:rsidR="00C92B73" w:rsidRDefault="00C92B73" w:rsidP="00B57B1B">
      <w:pPr>
        <w:jc w:val="center"/>
        <w:rPr>
          <w:rFonts w:ascii="Times New Roman" w:hAnsi="Times New Roman" w:cs="Times New Roman"/>
          <w:sz w:val="44"/>
          <w:szCs w:val="44"/>
        </w:rPr>
      </w:pPr>
    </w:p>
    <w:p w:rsidR="00C92B73" w:rsidRDefault="00C92B73" w:rsidP="00B57B1B">
      <w:pPr>
        <w:jc w:val="center"/>
        <w:rPr>
          <w:rFonts w:ascii="Times New Roman" w:hAnsi="Times New Roman" w:cs="Times New Roman"/>
          <w:sz w:val="44"/>
          <w:szCs w:val="44"/>
        </w:rPr>
      </w:pPr>
    </w:p>
    <w:p w:rsidR="00C92B73" w:rsidRPr="00931F03" w:rsidRDefault="00C92B73" w:rsidP="00C92B73">
      <w:pPr>
        <w:tabs>
          <w:tab w:val="left" w:pos="360"/>
        </w:tabs>
        <w:rPr>
          <w:rFonts w:ascii="Times New Roman" w:eastAsia="Times New Roman" w:hAnsi="Times New Roman" w:cs="Times New Roman"/>
          <w:b/>
          <w:sz w:val="32"/>
          <w:szCs w:val="32"/>
        </w:rPr>
      </w:pPr>
    </w:p>
    <w:p w:rsidR="00C92B73" w:rsidRPr="00931F03" w:rsidRDefault="00C92B73" w:rsidP="00C92B73">
      <w:pPr>
        <w:tabs>
          <w:tab w:val="left" w:pos="360"/>
        </w:tabs>
        <w:ind w:left="180" w:firstLine="90"/>
        <w:jc w:val="center"/>
        <w:rPr>
          <w:rFonts w:ascii="Times New Roman" w:eastAsia="Times New Roman" w:hAnsi="Times New Roman" w:cs="Times New Roman"/>
          <w:b/>
          <w:sz w:val="32"/>
          <w:szCs w:val="32"/>
        </w:rPr>
      </w:pPr>
      <w:r w:rsidRPr="00931F03">
        <w:rPr>
          <w:rFonts w:ascii="Times New Roman" w:eastAsia="Times New Roman" w:hAnsi="Times New Roman" w:cs="Times New Roman"/>
          <w:b/>
          <w:sz w:val="32"/>
          <w:szCs w:val="32"/>
        </w:rPr>
        <w:t>SEQUENCE DIAGRAM</w:t>
      </w:r>
    </w:p>
    <w:p w:rsidR="00C92B73" w:rsidRDefault="00C92B73" w:rsidP="00B57B1B">
      <w:pPr>
        <w:jc w:val="center"/>
        <w:rPr>
          <w:rFonts w:ascii="Times New Roman" w:hAnsi="Times New Roman" w:cs="Times New Roman"/>
          <w:sz w:val="44"/>
          <w:szCs w:val="44"/>
        </w:rPr>
      </w:pPr>
    </w:p>
    <w:p w:rsidR="005157A2" w:rsidRDefault="002C4A78" w:rsidP="00B57B1B">
      <w:pPr>
        <w:jc w:val="center"/>
        <w:rPr>
          <w:rFonts w:ascii="Times New Roman" w:hAnsi="Times New Roman" w:cs="Times New Roman"/>
          <w:sz w:val="44"/>
          <w:szCs w:val="44"/>
        </w:rPr>
      </w:pPr>
      <w:r>
        <w:rPr>
          <w:rFonts w:ascii="Times New Roman" w:hAnsi="Times New Roman" w:cs="Times New Roman"/>
          <w:noProof/>
          <w:sz w:val="44"/>
          <w:szCs w:val="44"/>
        </w:rPr>
        <mc:AlternateContent>
          <mc:Choice Requires="wpg">
            <w:drawing>
              <wp:anchor distT="0" distB="0" distL="114300" distR="114300" simplePos="0" relativeHeight="251660800" behindDoc="0" locked="0" layoutInCell="1" allowOverlap="1">
                <wp:simplePos x="0" y="0"/>
                <wp:positionH relativeFrom="column">
                  <wp:posOffset>-106878</wp:posOffset>
                </wp:positionH>
                <wp:positionV relativeFrom="paragraph">
                  <wp:posOffset>361777</wp:posOffset>
                </wp:positionV>
                <wp:extent cx="6599017" cy="5705715"/>
                <wp:effectExtent l="0" t="0" r="11430" b="28575"/>
                <wp:wrapNone/>
                <wp:docPr id="247" name="Group 247"/>
                <wp:cNvGraphicFramePr/>
                <a:graphic xmlns:a="http://schemas.openxmlformats.org/drawingml/2006/main">
                  <a:graphicData uri="http://schemas.microsoft.com/office/word/2010/wordprocessingGroup">
                    <wpg:wgp>
                      <wpg:cNvGrpSpPr/>
                      <wpg:grpSpPr>
                        <a:xfrm>
                          <a:off x="0" y="0"/>
                          <a:ext cx="6599017" cy="5705715"/>
                          <a:chOff x="0" y="0"/>
                          <a:chExt cx="6599017" cy="5705715"/>
                        </a:xfrm>
                      </wpg:grpSpPr>
                      <wps:wsp>
                        <wps:cNvPr id="212" name="Rectangle 212"/>
                        <wps:cNvSpPr/>
                        <wps:spPr>
                          <a:xfrm>
                            <a:off x="0" y="0"/>
                            <a:ext cx="1459149" cy="6225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39DC" w:rsidRDefault="000539DC" w:rsidP="000539DC">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wps:cNvSpPr/>
                        <wps:spPr>
                          <a:xfrm>
                            <a:off x="2090057" y="47501"/>
                            <a:ext cx="1459149" cy="6225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39DC" w:rsidRDefault="000539DC" w:rsidP="000539DC">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Rectangle 214"/>
                        <wps:cNvSpPr/>
                        <wps:spPr>
                          <a:xfrm>
                            <a:off x="4168239" y="35626"/>
                            <a:ext cx="1459149" cy="6225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39DC" w:rsidRDefault="000539DC" w:rsidP="000539DC">
                              <w:pPr>
                                <w:jc w:val="center"/>
                              </w:pPr>
                              <w: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617517" y="997527"/>
                            <a:ext cx="87549" cy="47081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2861953" y="985652"/>
                            <a:ext cx="87549" cy="47081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Rectangle 217"/>
                        <wps:cNvSpPr/>
                        <wps:spPr>
                          <a:xfrm>
                            <a:off x="4845133" y="985652"/>
                            <a:ext cx="87549" cy="47081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Connector 219"/>
                        <wps:cNvCnPr/>
                        <wps:spPr>
                          <a:xfrm>
                            <a:off x="653143" y="629392"/>
                            <a:ext cx="0" cy="3893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0" name="Straight Connector 220"/>
                        <wps:cNvCnPr/>
                        <wps:spPr>
                          <a:xfrm>
                            <a:off x="2909455" y="641267"/>
                            <a:ext cx="0" cy="3893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1" name="Straight Connector 221"/>
                        <wps:cNvCnPr/>
                        <wps:spPr>
                          <a:xfrm>
                            <a:off x="4880759" y="641267"/>
                            <a:ext cx="0" cy="3893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V="1">
                            <a:off x="724395" y="2030680"/>
                            <a:ext cx="2149812" cy="97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4" name="Straight Arrow Connector 224"/>
                        <wps:cNvCnPr/>
                        <wps:spPr>
                          <a:xfrm>
                            <a:off x="2956956" y="2042556"/>
                            <a:ext cx="18877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5" name="Straight Arrow Connector 225"/>
                        <wps:cNvCnPr/>
                        <wps:spPr>
                          <a:xfrm flipV="1">
                            <a:off x="724395" y="3705101"/>
                            <a:ext cx="2149812" cy="97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6" name="Straight Arrow Connector 226"/>
                        <wps:cNvCnPr/>
                        <wps:spPr>
                          <a:xfrm>
                            <a:off x="2980707" y="3705101"/>
                            <a:ext cx="18677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7" name="Straight Arrow Connector 227"/>
                        <wps:cNvCnPr/>
                        <wps:spPr>
                          <a:xfrm>
                            <a:off x="700644" y="5237018"/>
                            <a:ext cx="216948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8" name="Straight Arrow Connector 228"/>
                        <wps:cNvCnPr/>
                        <wps:spPr>
                          <a:xfrm>
                            <a:off x="2956956" y="5260769"/>
                            <a:ext cx="1887166" cy="9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 name="Curved Left Arrow 229"/>
                        <wps:cNvSpPr/>
                        <wps:spPr>
                          <a:xfrm>
                            <a:off x="4952010" y="1009402"/>
                            <a:ext cx="145915" cy="1060315"/>
                          </a:xfrm>
                          <a:prstGeom prst="curvedLeftArrow">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Curved Left Arrow 231"/>
                        <wps:cNvSpPr/>
                        <wps:spPr>
                          <a:xfrm>
                            <a:off x="4975761" y="2066306"/>
                            <a:ext cx="136187" cy="1644474"/>
                          </a:xfrm>
                          <a:prstGeom prst="curvedLeftArrow">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Curved Left Arrow 232"/>
                        <wps:cNvSpPr/>
                        <wps:spPr>
                          <a:xfrm>
                            <a:off x="4975761" y="3705101"/>
                            <a:ext cx="87549" cy="1565546"/>
                          </a:xfrm>
                          <a:prstGeom prst="curvedLeftArrow">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Rectangle 233"/>
                        <wps:cNvSpPr/>
                        <wps:spPr>
                          <a:xfrm>
                            <a:off x="926275" y="1401288"/>
                            <a:ext cx="1857983" cy="53502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07A58" w:rsidRDefault="00907A58" w:rsidP="00907A58">
                              <w:pPr>
                                <w:jc w:val="center"/>
                              </w:pPr>
                            </w:p>
                            <w:p w:rsidR="00907A58" w:rsidRDefault="00907A58" w:rsidP="00907A58">
                              <w:pPr>
                                <w:jc w:val="center"/>
                              </w:pPr>
                              <w: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234"/>
                        <wps:cNvSpPr/>
                        <wps:spPr>
                          <a:xfrm>
                            <a:off x="890649" y="3051958"/>
                            <a:ext cx="1857983" cy="53502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07A58" w:rsidRDefault="00907A58" w:rsidP="00907A58">
                              <w:pPr>
                                <w:jc w:val="center"/>
                              </w:pPr>
                            </w:p>
                            <w:p w:rsidR="00907A58" w:rsidRDefault="00907A58" w:rsidP="00907A58">
                              <w:pPr>
                                <w:jc w:val="center"/>
                              </w:pPr>
                              <w:r>
                                <w:t>View the 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Rectangle 235"/>
                        <wps:cNvSpPr/>
                        <wps:spPr>
                          <a:xfrm>
                            <a:off x="914400" y="4583875"/>
                            <a:ext cx="1857375" cy="5346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07A58" w:rsidRDefault="00907A58" w:rsidP="00907A58">
                              <w:pPr>
                                <w:jc w:val="center"/>
                              </w:pPr>
                            </w:p>
                            <w:p w:rsidR="00907A58" w:rsidRDefault="00907A58" w:rsidP="00907A58">
                              <w:pPr>
                                <w:jc w:val="center"/>
                              </w:pPr>
                              <w:r>
                                <w:t>Food added to the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ectangle 236"/>
                        <wps:cNvSpPr/>
                        <wps:spPr>
                          <a:xfrm>
                            <a:off x="3111335" y="1448789"/>
                            <a:ext cx="1605064" cy="53502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07A58" w:rsidRDefault="00907A58" w:rsidP="00907A58">
                              <w:pPr>
                                <w:jc w:val="center"/>
                              </w:pPr>
                            </w:p>
                            <w:p w:rsidR="00907A58" w:rsidRDefault="00907A58" w:rsidP="00907A58">
                              <w:pPr>
                                <w:jc w:val="center"/>
                              </w:pPr>
                              <w: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Rectangle 237"/>
                        <wps:cNvSpPr/>
                        <wps:spPr>
                          <a:xfrm>
                            <a:off x="3123210" y="3040083"/>
                            <a:ext cx="1605064" cy="53502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07A58" w:rsidRDefault="00907A58" w:rsidP="00907A58">
                              <w:pPr>
                                <w:jc w:val="center"/>
                              </w:pPr>
                            </w:p>
                            <w:p w:rsidR="00907A58" w:rsidRDefault="00907A58" w:rsidP="00907A58">
                              <w:pPr>
                                <w:jc w:val="center"/>
                              </w:pPr>
                              <w:r>
                                <w:t>Food 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Rectangle 238"/>
                        <wps:cNvSpPr/>
                        <wps:spPr>
                          <a:xfrm>
                            <a:off x="3087584" y="4572000"/>
                            <a:ext cx="1605064" cy="53502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07A58" w:rsidRDefault="00907A58" w:rsidP="00907A58">
                              <w:pPr>
                                <w:jc w:val="center"/>
                              </w:pPr>
                            </w:p>
                            <w:p w:rsidR="00907A58" w:rsidRDefault="00907A58" w:rsidP="00907A58">
                              <w:pPr>
                                <w:jc w:val="center"/>
                              </w:pPr>
                              <w:r>
                                <w:t>Order Placed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Rectangle 239"/>
                        <wps:cNvSpPr/>
                        <wps:spPr>
                          <a:xfrm>
                            <a:off x="5142016" y="1235034"/>
                            <a:ext cx="1322961" cy="53502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07A58" w:rsidRDefault="00907A58" w:rsidP="00907A58">
                              <w:pPr>
                                <w:jc w:val="center"/>
                              </w:pPr>
                              <w:r>
                                <w:t>Order send to the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5189517" y="2517569"/>
                            <a:ext cx="1361873" cy="6805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07A58" w:rsidRDefault="00907A58" w:rsidP="00907A58">
                              <w:pPr>
                                <w:jc w:val="center"/>
                              </w:pPr>
                              <w:r>
                                <w:t>Order message passes to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ectangle 241"/>
                        <wps:cNvSpPr/>
                        <wps:spPr>
                          <a:xfrm>
                            <a:off x="5130140" y="4132613"/>
                            <a:ext cx="1468877" cy="65140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07A58" w:rsidRPr="002C4A78" w:rsidRDefault="00907A58" w:rsidP="00907A58">
                              <w:pPr>
                                <w:jc w:val="center"/>
                              </w:pPr>
                              <w:r>
                                <w:t xml:space="preserve">Order message </w:t>
                              </w:r>
                              <w:r w:rsidRPr="002C4A78">
                                <w:t>receive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47" o:spid="_x0000_s1127" style="position:absolute;left:0;text-align:left;margin-left:-8.4pt;margin-top:28.5pt;width:519.6pt;height:449.25pt;z-index:251660800" coordsize="65990,57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">
                <v:rect id="Rectangle 212" o:spid="_x0000_s1128" style="position:absolute;width:14591;height:6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pwlsIA&#10;AADcAAAADwAAAGRycy9kb3ducmV2LnhtbESPQWsCMRSE7wX/Q3hCbzXrHkpZjSKiIB4qXf0Bj81z&#10;s7h5iUnU9d83QqHHYWa+YebLwfbiTiF2jhVMJwUI4sbpjlsFp+P24wtETMgae8ek4EkRlovR2xwr&#10;7R78Q/c6tSJDOFaowKTkKyljY8hinDhPnL2zCxZTlqGVOuAjw20vy6L4lBY7zgsGPa0NNZf6ZhX4&#10;sPIHszHH7fAddvv2Vnfm+lTqfTysZiASDek//NfeaQXltITXmXwE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WnCWwgAAANwAAAAPAAAAAAAAAAAAAAAAAJgCAABkcnMvZG93&#10;bnJldi54bWxQSwUGAAAAAAQABAD1AAAAhwMAAAAA&#10;" fillcolor="white [3201]" strokecolor="black [3213]" strokeweight="1pt">
                  <v:textbox>
                    <w:txbxContent>
                      <w:p w:rsidR="000539DC" w:rsidRDefault="000539DC" w:rsidP="000539DC">
                        <w:pPr>
                          <w:jc w:val="center"/>
                        </w:pPr>
                        <w:r>
                          <w:t>User</w:t>
                        </w:r>
                      </w:p>
                    </w:txbxContent>
                  </v:textbox>
                </v:rect>
                <v:rect id="Rectangle 213" o:spid="_x0000_s1129" style="position:absolute;left:20900;top:475;width:14592;height:6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bVDcIA&#10;AADcAAAADwAAAGRycy9kb3ducmV2LnhtbESP0WoCMRRE3wv+Q7iCbzWrhSKrUaQoSB9aXP2Ay+a6&#10;Wbq5iUnU9e9NQfBxmJkzzGLV205cKcTWsYLJuABBXDvdcqPgeNi+z0DEhKyxc0wK7hRhtRy8LbDU&#10;7sZ7ulapERnCsUQFJiVfShlrQxbj2Hni7J1csJiyDI3UAW8Zbjs5LYpPabHlvGDQ05eh+q+6WAU+&#10;rP2v2ZjDtv8Ju+/mUrXmfFdqNOzXcxCJ+vQKP9s7rWA6+YD/M/k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FtUNwgAAANwAAAAPAAAAAAAAAAAAAAAAAJgCAABkcnMvZG93&#10;bnJldi54bWxQSwUGAAAAAAQABAD1AAAAhwMAAAAA&#10;" fillcolor="white [3201]" strokecolor="black [3213]" strokeweight="1pt">
                  <v:textbox>
                    <w:txbxContent>
                      <w:p w:rsidR="000539DC" w:rsidRDefault="000539DC" w:rsidP="000539DC">
                        <w:pPr>
                          <w:jc w:val="center"/>
                        </w:pPr>
                        <w:r>
                          <w:t>Admin</w:t>
                        </w:r>
                      </w:p>
                    </w:txbxContent>
                  </v:textbox>
                </v:rect>
                <v:rect id="Rectangle 214" o:spid="_x0000_s1130" style="position:absolute;left:41682;top:356;width:14591;height:6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NecIA&#10;AADcAAAADwAAAGRycy9kb3ducmV2LnhtbESP0WoCMRRE3wv+Q7iCbzWrlCKrUaQoSB9aXP2Ay+a6&#10;Wbq5iUnU9e9NQfBxmJkzzGLV205cKcTWsYLJuABBXDvdcqPgeNi+z0DEhKyxc0wK7hRhtRy8LbDU&#10;7sZ7ulapERnCsUQFJiVfShlrQxbj2Hni7J1csJiyDI3UAW8Zbjs5LYpPabHlvGDQ05eh+q+6WAU+&#10;rP2v2ZjDtv8Ju+/mUrXmfFdqNOzXcxCJ+vQKP9s7rWA6+YD/M/k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015wgAAANwAAAAPAAAAAAAAAAAAAAAAAJgCAABkcnMvZG93&#10;bnJldi54bWxQSwUGAAAAAAQABAD1AAAAhwMAAAAA&#10;" fillcolor="white [3201]" strokecolor="black [3213]" strokeweight="1pt">
                  <v:textbox>
                    <w:txbxContent>
                      <w:p w:rsidR="000539DC" w:rsidRDefault="000539DC" w:rsidP="000539DC">
                        <w:pPr>
                          <w:jc w:val="center"/>
                        </w:pPr>
                        <w:r>
                          <w:t>Order</w:t>
                        </w:r>
                      </w:p>
                    </w:txbxContent>
                  </v:textbox>
                </v:rect>
                <v:rect id="Rectangle 215" o:spid="_x0000_s1131" style="position:absolute;left:6175;top:9975;width:875;height:47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Po4sIA&#10;AADcAAAADwAAAGRycy9kb3ducmV2LnhtbESP0WoCMRRE3wv+Q7iCbzWr0CKrUaQoSB9aXP2Ay+a6&#10;Wbq5iUnU9e9NQfBxmJkzzGLV205cKcTWsYLJuABBXDvdcqPgeNi+z0DEhKyxc0wK7hRhtRy8LbDU&#10;7sZ7ulapERnCsUQFJiVfShlrQxbj2Hni7J1csJiyDI3UAW8Zbjs5LYpPabHlvGDQ05eh+q+6WAU+&#10;rP2v2ZjDtv8Ju+/mUrXmfFdqNOzXcxCJ+vQKP9s7rWA6+YD/M/k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s+jiwgAAANwAAAAPAAAAAAAAAAAAAAAAAJgCAABkcnMvZG93&#10;bnJldi54bWxQSwUGAAAAAAQABAD1AAAAhwMAAAAA&#10;" fillcolor="white [3201]" strokecolor="black [3213]" strokeweight="1pt"/>
                <v:rect id="Rectangle 216" o:spid="_x0000_s1132" style="position:absolute;left:28619;top:9856;width:876;height:47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F2lcIA&#10;AADcAAAADwAAAGRycy9kb3ducmV2LnhtbESPwYoCMRBE74L/EFrYm2b0IDJrFFlWEA+Kox/QTHon&#10;w0462STq+PcbQfBYVNUrarnubSduFGLrWMF0UoAgrp1uuVFwOW/HCxAxIWvsHJOCB0VYr4aDJZba&#10;3flEtyo1IkM4lqjApORLKWNtyGKcOE+cvR8XLKYsQyN1wHuG207OimIuLbacFwx6+jJU/1ZXq8CH&#10;jT+ab3Pe9oew2zfXqjV/D6U+Rv3mE0SiPr3Dr/ZOK5hN5/A8k4+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YXaVwgAAANwAAAAPAAAAAAAAAAAAAAAAAJgCAABkcnMvZG93&#10;bnJldi54bWxQSwUGAAAAAAQABAD1AAAAhwMAAAAA&#10;" fillcolor="white [3201]" strokecolor="black [3213]" strokeweight="1pt"/>
                <v:rect id="Rectangle 217" o:spid="_x0000_s1133" style="position:absolute;left:48451;top:9856;width:875;height:47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3TDsMA&#10;AADcAAAADwAAAGRycy9kb3ducmV2LnhtbESPQWsCMRSE7wX/Q3iCt5rVQyurUaQoSA8trv6Ax+a5&#10;Wbp5iUnU9d+bguBxmJlvmMWqt524UoitYwWTcQGCuHa65UbB8bB9n4GICVlj55gU3CnCajl4W2Cp&#10;3Y33dK1SIzKEY4kKTEq+lDLWhizGsfPE2Tu5YDFlGRqpA94y3HZyWhQf0mLLecGgpy9D9V91sQp8&#10;WPtfszGHbf8Tdt/NpWrN+a7UaNiv5yAS9ekVfrZ3WsF08gn/Z/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3TDsMAAADcAAAADwAAAAAAAAAAAAAAAACYAgAAZHJzL2Rv&#10;d25yZXYueG1sUEsFBgAAAAAEAAQA9QAAAIgDAAAAAA==&#10;" fillcolor="white [3201]" strokecolor="black [3213]" strokeweight="1pt"/>
                <v:line id="Straight Connector 219" o:spid="_x0000_s1134" style="position:absolute;visibility:visible;mso-wrap-style:square" from="6531,6293" to="6531,10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WXo8UAAADcAAAADwAAAGRycy9kb3ducmV2LnhtbESPQWvCQBSE74X+h+UVequbCJUmukoR&#10;CtIeilHB4yP7zAazbzfZrab/visIPQ4z8w2zWI22ExcaQutYQT7JQBDXTrfcKNjvPl7eQISIrLFz&#10;TAp+KcBq+fiwwFK7K2/pUsVGJAiHEhWYGH0pZagNWQwT54mTd3KDxZjk0Eg94DXBbSenWTaTFltO&#10;CwY9rQ3V5+rHKug/6+rrtckPfuPX5rvHoj8WhVLPT+P7HESkMf6H7+2NVjDNC7idSUd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1WXo8UAAADcAAAADwAAAAAAAAAA&#10;AAAAAAChAgAAZHJzL2Rvd25yZXYueG1sUEsFBgAAAAAEAAQA+QAAAJMDAAAAAA==&#10;" strokecolor="black [3213]" strokeweight=".5pt">
                  <v:stroke joinstyle="miter"/>
                </v:line>
                <v:line id="Straight Connector 220" o:spid="_x0000_s1135" style="position:absolute;visibility:visible;mso-wrap-style:square" from="29094,6412" to="29094,10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P0g8IAAADcAAAADwAAAGRycy9kb3ducmV2LnhtbERPz2vCMBS+D/Y/hDfwNlMLk7UzyhAE&#10;mQexOtjx0bw1Zc1L2kSt/705CDt+fL8Xq9F24kJDaB0rmE0zEMS10y03Ck7Hzes7iBCRNXaOScGN&#10;AqyWz08LLLW78oEuVWxECuFQogIToy+lDLUhi2HqPHHift1gMSY4NFIPeE3htpN5ls2lxZZTg0FP&#10;a0P1X3W2Cvqvutq9NbNvv/Vrs++x6H+KQqnJy/j5ASLSGP/FD/dWK8jzND+dSUd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AP0g8IAAADcAAAADwAAAAAAAAAAAAAA&#10;AAChAgAAZHJzL2Rvd25yZXYueG1sUEsFBgAAAAAEAAQA+QAAAJADAAAAAA==&#10;" strokecolor="black [3213]" strokeweight=".5pt">
                  <v:stroke joinstyle="miter"/>
                </v:line>
                <v:line id="Straight Connector 221" o:spid="_x0000_s1136" style="position:absolute;visibility:visible;mso-wrap-style:square" from="48807,6412" to="48807,10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9RGMUAAADcAAAADwAAAGRycy9kb3ducmV2LnhtbESPQUvDQBSE74L/YXmCN7NJQDGx2yIF&#10;odRDaarg8ZF9ZoPZt5vsto3/visUPA4z8w2zWM12ECeaQu9YQZHlIIhbp3vuFHwc3h6eQYSIrHFw&#10;TAp+KcBqeXuzwFq7M+/p1MROJAiHGhWYGH0tZWgNWQyZ88TJ+3aTxZjk1Ek94TnB7SDLPH+SFntO&#10;CwY9rQ21P83RKhi3bfP+2BWffuPXZjdiNX5VlVL3d/PrC4hIc/wPX9sbraAsC/g7k46AXF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09RGMUAAADcAAAADwAAAAAAAAAA&#10;AAAAAAChAgAAZHJzL2Rvd25yZXYueG1sUEsFBgAAAAAEAAQA+QAAAJMDAAAAAA==&#10;" strokecolor="black [3213]" strokeweight=".5pt">
                  <v:stroke joinstyle="miter"/>
                </v:line>
                <v:shape id="Straight Arrow Connector 222" o:spid="_x0000_s1137" type="#_x0000_t32" style="position:absolute;left:7243;top:20306;width:21499;height: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F2VsUAAADcAAAADwAAAGRycy9kb3ducmV2LnhtbESPzWrDMBCE74W+g9hCLyaR6kMTnCih&#10;hLa4hATy8wCLtbFNrZVjqbH99lGh0OMwM98wy/VgG3GjzteONbxMFQjiwpmaSw3n08dkDsIHZION&#10;Y9Iwkof16vFhiZlxPR/odgyliBD2GWqoQmgzKX1RkUU/dS1x9C6usxii7EppOuwj3DYyVepVWqw5&#10;LlTY0qai4vv4YzXY9898NiTjLrHN9WS2Xn3tg9L6+Wl4W4AINIT/8F87NxrSNIXf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jF2VsUAAADcAAAADwAAAAAAAAAA&#10;AAAAAAChAgAAZHJzL2Rvd25yZXYueG1sUEsFBgAAAAAEAAQA+QAAAJMDAAAAAA==&#10;" strokecolor="black [3213]" strokeweight=".5pt">
                  <v:stroke endarrow="block" joinstyle="miter"/>
                </v:shape>
                <v:shape id="Straight Arrow Connector 224" o:spid="_x0000_s1138" type="#_x0000_t32" style="position:absolute;left:29569;top:20425;width:188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FLlMYAAADcAAAADwAAAGRycy9kb3ducmV2LnhtbESPQWvCQBSE74X+h+UVvNWNsVRNXUUK&#10;xRYvGkXt7ZF9JovZtyG7Nem/7xYKPQ4z8w0zX/a2FjdqvXGsYDRMQBAXThsuFRz2b49TED4ga6wd&#10;k4Jv8rBc3N/NMdOu4x3d8lCKCGGfoYIqhCaT0hcVWfRD1xBH7+JaiyHKtpS6xS7CbS3TJHmWFg3H&#10;hQobeq2ouOZfVkFxOJ9mtDVH3Y3NZN1sPjfj/EOpwUO/egERqA//4b/2u1aQpk/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RS5TGAAAA3AAAAA8AAAAAAAAA&#10;AAAAAAAAoQIAAGRycy9kb3ducmV2LnhtbFBLBQYAAAAABAAEAPkAAACUAwAAAAA=&#10;" strokecolor="black [3213]" strokeweight=".5pt">
                  <v:stroke endarrow="block" joinstyle="miter"/>
                </v:shape>
                <v:shape id="Straight Arrow Connector 225" o:spid="_x0000_s1139" type="#_x0000_t32" style="position:absolute;left:7243;top:37051;width:21499;height: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juIsQAAADcAAAADwAAAGRycy9kb3ducmV2LnhtbESP3WoCMRSE7wu+QziCN6JJF6qyGkVE&#10;iyIt+PMAh83p7tLNyXYTdX17Iwi9HGbmG2a2aG0lrtT40rGG96ECQZw5U3Ku4XzaDCYgfEA2WDkm&#10;DXfysJh33maYGnfjA12PIRcRwj5FDUUIdSqlzwqy6IeuJo7ej2sshiibXJoGbxFuK5koNZIWS44L&#10;Bda0Kij7PV6sBrv+3I7b/v2rb6u/k9l7tfsOSutet11OQQRqw3/41d4aDUnyAc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2O4ixAAAANwAAAAPAAAAAAAAAAAA&#10;AAAAAKECAABkcnMvZG93bnJldi54bWxQSwUGAAAAAAQABAD5AAAAkgMAAAAA&#10;" strokecolor="black [3213]" strokeweight=".5pt">
                  <v:stroke endarrow="block" joinstyle="miter"/>
                </v:shape>
                <v:shape id="Straight Arrow Connector 226" o:spid="_x0000_s1140" type="#_x0000_t32" style="position:absolute;left:29807;top:37051;width:18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9weMYAAADcAAAADwAAAGRycy9kb3ducmV2LnhtbESPQWvCQBSE74X+h+UJ3urGCNZGVxGh&#10;tMWLpqLt7ZF9Jkuzb0N2Nem/7woFj8PMfMMsVr2txZVabxwrGI8SEMSF04ZLBYfP16cZCB+QNdaO&#10;ScEveVgtHx8WmGnX8Z6ueShFhLDPUEEVQpNJ6YuKLPqRa4ijd3atxRBlW0rdYhfhtpZpkkylRcNx&#10;ocKGNhUVP/nFKigOX6cX2pmj7ibm+a3Zfm8n+YdSw0G/noMI1Id7+L/9rhWk6RR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PcHjGAAAA3AAAAA8AAAAAAAAA&#10;AAAAAAAAoQIAAGRycy9kb3ducmV2LnhtbFBLBQYAAAAABAAEAPkAAACUAwAAAAA=&#10;" strokecolor="black [3213]" strokeweight=".5pt">
                  <v:stroke endarrow="block" joinstyle="miter"/>
                </v:shape>
                <v:shape id="Straight Arrow Connector 227" o:spid="_x0000_s1141" type="#_x0000_t32" style="position:absolute;left:7006;top:52370;width:216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PV48YAAADcAAAADwAAAGRycy9kb3ducmV2LnhtbESPQWvCQBSE74X+h+UJ3urGCGqjq5RC&#10;aYuXmoq2t0f2mSzNvg3Z1cR/7woFj8PMfMMs172txZlabxwrGI8SEMSF04ZLBbvvt6c5CB+QNdaO&#10;ScGFPKxXjw9LzLTreEvnPJQiQthnqKAKocmk9EVFFv3INcTRO7rWYoiyLaVusYtwW8s0SabSouG4&#10;UGFDrxUVf/nJKih2P4dn+jJ73U3M7L3Z/G4m+adSw0H/sgARqA/38H/7QytI0xnczs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D1ePGAAAA3AAAAA8AAAAAAAAA&#10;AAAAAAAAoQIAAGRycy9kb3ducmV2LnhtbFBLBQYAAAAABAAEAPkAAACUAwAAAAA=&#10;" strokecolor="black [3213]" strokeweight=".5pt">
                  <v:stroke endarrow="block" joinstyle="miter"/>
                </v:shape>
                <v:shape id="Straight Arrow Connector 228" o:spid="_x0000_s1142" type="#_x0000_t32" style="position:absolute;left:29569;top:52607;width:18872;height: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xBkcMAAADcAAAADwAAAGRycy9kb3ducmV2LnhtbERPz2vCMBS+D/wfwhN2m6kV5laNIoLM&#10;4UU72ebt0TzbYPNSmmjrf28Ogx0/vt/zZW9rcaPWG8cKxqMEBHHhtOFSwfFr8/IGwgdkjbVjUnAn&#10;D8vF4GmOmXYdH+iWh1LEEPYZKqhCaDIpfVGRRT9yDXHkzq61GCJsS6lb7GK4rWWaJK/SouHYUGFD&#10;64qKS361Corj78877c237iZm+tHsTrtJ/qnU87BfzUAE6sO/+M+91QrSNK6N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cQZHDAAAA3AAAAA8AAAAAAAAAAAAA&#10;AAAAoQIAAGRycy9kb3ducmV2LnhtbFBLBQYAAAAABAAEAPkAAACRAwAAAAA=&#10;" strokecolor="black [3213]" strokeweight=".5pt">
                  <v:stroke endarrow="block" joinstyle="miter"/>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29" o:spid="_x0000_s1143" type="#_x0000_t103" style="position:absolute;left:49520;top:10094;width:1459;height:10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Zrj8QA&#10;AADcAAAADwAAAGRycy9kb3ducmV2LnhtbESPQYvCMBSE74L/ITzBm6ZbcV2rUUQQFhRE3YLHR/Ns&#10;yzYvpYna9dcbYcHjMDPfMPNlaypxo8aVlhV8DCMQxJnVJecKfk6bwRcI55E1VpZJwR85WC66nTkm&#10;2t75QLejz0WAsEtQQeF9nUjpsoIMuqGtiYN3sY1BH2STS93gPcBNJeMo+pQGSw4LBda0Lij7PV6N&#10;gg099NWk6Xi0n+A5s9tqtz2kSvV77WoGwlPr3+H/9rdWEMdTeJ0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2a4/EAAAA3AAAAA8AAAAAAAAAAAAAAAAAmAIAAGRycy9k&#10;b3ducmV2LnhtbFBLBQYAAAAABAAEAPUAAACJAwAAAAA=&#10;" adj="20114,21229,5400" fillcolor="black [3200]" strokecolor="black [1600]" strokeweight="1pt"/>
                <v:shape id="Curved Left Arrow 231" o:spid="_x0000_s1144" type="#_x0000_t103" style="position:absolute;left:49757;top:20663;width:1362;height:16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kh8YA&#10;AADcAAAADwAAAGRycy9kb3ducmV2LnhtbESPQWuDQBSE74H+h+UVektWLZTGZhUJBIRckjSk9PZw&#10;X1TqvhV3o7a/Plso9DjMzDfMJp9NJ0YaXGtZQbyKQBBXVrdcKzi/75avIJxH1thZJgXf5CDPHhYb&#10;TLWd+EjjydciQNilqKDxvk+ldFVDBt3K9sTBu9rBoA9yqKUecApw08kkil6kwZbDQoM9bRuqvk43&#10;o6C/rg/JpW4POi5u5cfP5z6p5r1ST49z8QbC0+z/w3/tUitInmP4PROOgM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Qkh8YAAADcAAAADwAAAAAAAAAAAAAAAACYAgAAZHJz&#10;L2Rvd25yZXYueG1sUEsFBgAAAAAEAAQA9QAAAIsDAAAAAA==&#10;" adj="20706,21377,5400" fillcolor="black [3200]" strokecolor="black [1600]" strokeweight="1pt"/>
                <v:shape id="Curved Left Arrow 232" o:spid="_x0000_s1145" type="#_x0000_t103" style="position:absolute;left:49757;top:37051;width:876;height:15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ZqZMYA&#10;AADcAAAADwAAAGRycy9kb3ducmV2LnhtbESPT2vCQBTE7wW/w/KE3urGCCVEVxFBEDykWg96e82+&#10;Jmmzb0N286f99F1B6HGYmd8wq81oatFT6yrLCuazCARxbnXFhYLL+/4lAeE8ssbaMin4IQeb9eRp&#10;ham2A5+oP/tCBAi7FBWU3jeplC4vyaCb2YY4eJ+2NeiDbAupWxwC3NQyjqJXabDisFBiQ7uS8u9z&#10;ZxQkx4+sm9+GpIt/34rrrc++TlWm1PN03C5BeBr9f/jRPmgF8SKG+5l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oZqZMYAAADcAAAADwAAAAAAAAAAAAAAAACYAgAAZHJz&#10;L2Rvd25yZXYueG1sUEsFBgAAAAAEAAQA9QAAAIsDAAAAAA==&#10;" adj="20996,21449,5400" fillcolor="black [3200]" strokecolor="black [1600]" strokeweight="1pt"/>
                <v:rect id="Rectangle 233" o:spid="_x0000_s1146" style="position:absolute;left:9262;top:14012;width:18580;height:5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ue6MAA&#10;AADcAAAADwAAAGRycy9kb3ducmV2LnhtbESPQYvCMBSE7wv+h/AEb2tqBZFqLEVZ8Fr14u3RPNti&#10;89ImUbv/3ggLexxm5htmm4+mE09yvrWsYDFPQBBXVrdcK7icf77XIHxA1thZJgW/5CHfTb62mGn7&#10;4pKep1CLCGGfoYImhD6T0lcNGfRz2xNH72adwRClq6V2+Ipw08k0SVbSYMtxocGe9g1V99PDKDh0&#10;xeJqBy7wGMqhbl1aji5VajYdiw2IQGP4D/+1j1pBulzC50w8AnL3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hue6MAAAADcAAAADwAAAAAAAAAAAAAAAACYAgAAZHJzL2Rvd25y&#10;ZXYueG1sUEsFBgAAAAAEAAQA9QAAAIUDAAAAAA==&#10;" fillcolor="white [3201]" strokecolor="white [3212]" strokeweight="1pt">
                  <v:textbox>
                    <w:txbxContent>
                      <w:p w:rsidR="00907A58" w:rsidRDefault="00907A58" w:rsidP="00907A58">
                        <w:pPr>
                          <w:jc w:val="center"/>
                        </w:pPr>
                      </w:p>
                      <w:p w:rsidR="00907A58" w:rsidRDefault="00907A58" w:rsidP="00907A58">
                        <w:pPr>
                          <w:jc w:val="center"/>
                        </w:pPr>
                        <w:r>
                          <w:t>User Login</w:t>
                        </w:r>
                      </w:p>
                    </w:txbxContent>
                  </v:textbox>
                </v:rect>
                <v:rect id="Rectangle 234" o:spid="_x0000_s1147" style="position:absolute;left:8906;top:30519;width:18580;height:5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IGnMIA&#10;AADcAAAADwAAAGRycy9kb3ducmV2LnhtbESPQWvCQBSE7wX/w/KE3uomaSkSXSVYCrkmevH2yD6T&#10;YPZtsrvV9N+7QqHHYWa+Ybb72QziRs73lhWkqwQEcWN1z62C0/H7bQ3CB2SNg2VS8Ese9rvFyxZz&#10;be9c0a0OrYgQ9jkq6EIYcyl905FBv7IjcfQu1hkMUbpWaof3CDeDzJLkUxrsOS50ONKho+Za/xgF&#10;X0ORnu3EBZahmtreZdXsMqVel3OxARFoDv/hv3apFWTvH/A8E4+A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gacwgAAANwAAAAPAAAAAAAAAAAAAAAAAJgCAABkcnMvZG93&#10;bnJldi54bWxQSwUGAAAAAAQABAD1AAAAhwMAAAAA&#10;" fillcolor="white [3201]" strokecolor="white [3212]" strokeweight="1pt">
                  <v:textbox>
                    <w:txbxContent>
                      <w:p w:rsidR="00907A58" w:rsidRDefault="00907A58" w:rsidP="00907A58">
                        <w:pPr>
                          <w:jc w:val="center"/>
                        </w:pPr>
                      </w:p>
                      <w:p w:rsidR="00907A58" w:rsidRDefault="00907A58" w:rsidP="00907A58">
                        <w:pPr>
                          <w:jc w:val="center"/>
                        </w:pPr>
                        <w:r>
                          <w:t>View the Food</w:t>
                        </w:r>
                      </w:p>
                    </w:txbxContent>
                  </v:textbox>
                </v:rect>
                <v:rect id="Rectangle 235" o:spid="_x0000_s1148" style="position:absolute;left:9144;top:45838;width:1857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6jB8IA&#10;AADcAAAADwAAAGRycy9kb3ducmV2LnhtbESPQWvCQBSE7wX/w/KE3uomKS0SXSVYCrkmevH2yD6T&#10;YPZtsrvV9N+7QqHHYWa+Ybb72QziRs73lhWkqwQEcWN1z62C0/H7bQ3CB2SNg2VS8Ese9rvFyxZz&#10;be9c0a0OrYgQ9jkq6EIYcyl905FBv7IjcfQu1hkMUbpWaof3CDeDzJLkUxrsOS50ONKho+Za/xgF&#10;X0ORnu3EBZahmtreZdXsMqVel3OxARFoDv/hv3apFWTvH/A8E4+A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vqMHwgAAANwAAAAPAAAAAAAAAAAAAAAAAJgCAABkcnMvZG93&#10;bnJldi54bWxQSwUGAAAAAAQABAD1AAAAhwMAAAAA&#10;" fillcolor="white [3201]" strokecolor="white [3212]" strokeweight="1pt">
                  <v:textbox>
                    <w:txbxContent>
                      <w:p w:rsidR="00907A58" w:rsidRDefault="00907A58" w:rsidP="00907A58">
                        <w:pPr>
                          <w:jc w:val="center"/>
                        </w:pPr>
                      </w:p>
                      <w:p w:rsidR="00907A58" w:rsidRDefault="00907A58" w:rsidP="00907A58">
                        <w:pPr>
                          <w:jc w:val="center"/>
                        </w:pPr>
                        <w:r>
                          <w:t>Food added to the cart</w:t>
                        </w:r>
                      </w:p>
                    </w:txbxContent>
                  </v:textbox>
                </v:rect>
                <v:rect id="Rectangle 236" o:spid="_x0000_s1149" style="position:absolute;left:31113;top:14487;width:16050;height:5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w9cMIA&#10;AADcAAAADwAAAGRycy9kb3ducmV2LnhtbESPQWuDQBSE74X8h+UFemvWGJBiXUUSCrlqe+nt4b6q&#10;xH2ru5vE/vtsodDjMDPfMEW1mkncyPnRsoL9LgFB3Fk9cq/g8+P95RWED8gaJ8uk4Ic8VOXmqcBc&#10;2zs3dGtDLyKEfY4KhhDmXErfDWTQ7+xMHL1v6wyGKF0vtcN7hJtJpkmSSYMjx4UBZzoO1F3aq1Fw&#10;mur9l124xnNoln50abO6VKnn7Vq/gQi0hv/wX/usFaSHDH7PxCMg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D1wwgAAANwAAAAPAAAAAAAAAAAAAAAAAJgCAABkcnMvZG93&#10;bnJldi54bWxQSwUGAAAAAAQABAD1AAAAhwMAAAAA&#10;" fillcolor="white [3201]" strokecolor="white [3212]" strokeweight="1pt">
                  <v:textbox>
                    <w:txbxContent>
                      <w:p w:rsidR="00907A58" w:rsidRDefault="00907A58" w:rsidP="00907A58">
                        <w:pPr>
                          <w:jc w:val="center"/>
                        </w:pPr>
                      </w:p>
                      <w:p w:rsidR="00907A58" w:rsidRDefault="00907A58" w:rsidP="00907A58">
                        <w:pPr>
                          <w:jc w:val="center"/>
                        </w:pPr>
                        <w:r>
                          <w:t>Admin Login</w:t>
                        </w:r>
                      </w:p>
                    </w:txbxContent>
                  </v:textbox>
                </v:rect>
                <v:rect id="Rectangle 237" o:spid="_x0000_s1150" style="position:absolute;left:31232;top:30400;width:16050;height:5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CY68IA&#10;AADcAAAADwAAAGRycy9kb3ducmV2LnhtbESPQWvCQBSE7wX/w/KE3uomKbQSXSVYCrkmevH2yD6T&#10;YPZtsrvV9N+7QqHHYWa+Ybb72QziRs73lhWkqwQEcWN1z62C0/H7bQ3CB2SNg2VS8Ese9rvFyxZz&#10;be9c0a0OrYgQ9jkq6EIYcyl905FBv7IjcfQu1hkMUbpWaof3CDeDzJLkQxrsOS50ONKho+Za/xgF&#10;X0ORnu3EBZahmtreZdXsMqVel3OxARFoDv/hv3apFWTvn/A8E4+A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IJjrwgAAANwAAAAPAAAAAAAAAAAAAAAAAJgCAABkcnMvZG93&#10;bnJldi54bWxQSwUGAAAAAAQABAD1AAAAhwMAAAAA&#10;" fillcolor="white [3201]" strokecolor="white [3212]" strokeweight="1pt">
                  <v:textbox>
                    <w:txbxContent>
                      <w:p w:rsidR="00907A58" w:rsidRDefault="00907A58" w:rsidP="00907A58">
                        <w:pPr>
                          <w:jc w:val="center"/>
                        </w:pPr>
                      </w:p>
                      <w:p w:rsidR="00907A58" w:rsidRDefault="00907A58" w:rsidP="00907A58">
                        <w:pPr>
                          <w:jc w:val="center"/>
                        </w:pPr>
                        <w:r>
                          <w:t>Food Added</w:t>
                        </w:r>
                      </w:p>
                    </w:txbxContent>
                  </v:textbox>
                </v:rect>
                <v:rect id="Rectangle 238" o:spid="_x0000_s1151" style="position:absolute;left:30875;top:45720;width:16051;height:5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8MmbsA&#10;AADcAAAADwAAAGRycy9kb3ducmV2LnhtbERPvQrCMBDeBd8hnOCmqRVEqlGKIrhWXdyO5myLzaUm&#10;Uevbm0Fw/Pj+19vetOJFzjeWFcymCQji0uqGKwWX82GyBOEDssbWMin4kIftZjhYY6btmwt6nUIl&#10;Ygj7DBXUIXSZlL6syaCf2o44cjfrDIYIXSW1w3cMN61Mk2QhDTYcG2rsaFdTeT89jYJ9m8+u9sE5&#10;HkPxqBqXFr1LlRqP+nwFIlAf/uKf+6gVpPO4Np6JR0B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i/DJm7AAAA3AAAAA8AAAAAAAAAAAAAAAAAmAIAAGRycy9kb3ducmV2Lnht&#10;bFBLBQYAAAAABAAEAPUAAACAAwAAAAA=&#10;" fillcolor="white [3201]" strokecolor="white [3212]" strokeweight="1pt">
                  <v:textbox>
                    <w:txbxContent>
                      <w:p w:rsidR="00907A58" w:rsidRDefault="00907A58" w:rsidP="00907A58">
                        <w:pPr>
                          <w:jc w:val="center"/>
                        </w:pPr>
                      </w:p>
                      <w:p w:rsidR="00907A58" w:rsidRDefault="00907A58" w:rsidP="00907A58">
                        <w:pPr>
                          <w:jc w:val="center"/>
                        </w:pPr>
                        <w:r>
                          <w:t>Order Placed</w:t>
                        </w:r>
                      </w:p>
                    </w:txbxContent>
                  </v:textbox>
                </v:rect>
                <v:rect id="Rectangle 239" o:spid="_x0000_s1152" style="position:absolute;left:51420;top:12350;width:13229;height:5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pAsIA&#10;AADcAAAADwAAAGRycy9kb3ducmV2LnhtbESPQWvCQBSE7wX/w/KE3uomKZQaXSVYCrkmevH2yD6T&#10;YPZtsrvV9N+7QqHHYWa+Ybb72QziRs73lhWkqwQEcWN1z62C0/H77ROED8gaB8uk4Jc87HeLly3m&#10;2t65olsdWhEh7HNU0IUw5lL6piODfmVH4uhdrDMYonSt1A7vEW4GmSXJhzTYc1zocKRDR821/jEK&#10;voYiPduJCyxDNbW9y6rZZUq9LudiAyLQHP7Df+1SK8je1/A8E4+A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86kCwgAAANwAAAAPAAAAAAAAAAAAAAAAAJgCAABkcnMvZG93&#10;bnJldi54bWxQSwUGAAAAAAQABAD1AAAAhwMAAAAA&#10;" fillcolor="white [3201]" strokecolor="white [3212]" strokeweight="1pt">
                  <v:textbox>
                    <w:txbxContent>
                      <w:p w:rsidR="00907A58" w:rsidRDefault="00907A58" w:rsidP="00907A58">
                        <w:pPr>
                          <w:jc w:val="center"/>
                        </w:pPr>
                        <w:r>
                          <w:t>Order send to the admin.</w:t>
                        </w:r>
                      </w:p>
                    </w:txbxContent>
                  </v:textbox>
                </v:rect>
                <v:rect id="Rectangle 240" o:spid="_x0000_s1153" style="position:absolute;left:51895;top:25175;width:13618;height:6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9z4rsA&#10;AADcAAAADwAAAGRycy9kb3ducmV2LnhtbERPvQrCMBDeBd8hnOCmqUVEqlGKIrhWXdyO5myLzaUm&#10;Uevbm0Fw/Pj+19vetOJFzjeWFcymCQji0uqGKwWX82GyBOEDssbWMin4kIftZjhYY6btmwt6nUIl&#10;Ygj7DBXUIXSZlL6syaCf2o44cjfrDIYIXSW1w3cMN61Mk2QhDTYcG2rsaFdTeT89jYJ9m8+u9sE5&#10;HkPxqBqXFr1LlRqP+nwFIlAf/uKf+6gVpPM4P56JR0B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7Pc+K7AAAA3AAAAA8AAAAAAAAAAAAAAAAAmAIAAGRycy9kb3ducmV2Lnht&#10;bFBLBQYAAAAABAAEAPUAAACAAwAAAAA=&#10;" fillcolor="white [3201]" strokecolor="white [3212]" strokeweight="1pt">
                  <v:textbox>
                    <w:txbxContent>
                      <w:p w:rsidR="00907A58" w:rsidRDefault="00907A58" w:rsidP="00907A58">
                        <w:pPr>
                          <w:jc w:val="center"/>
                        </w:pPr>
                        <w:r>
                          <w:t>Order message passes to the user</w:t>
                        </w:r>
                      </w:p>
                    </w:txbxContent>
                  </v:textbox>
                </v:rect>
                <v:rect id="Rectangle 241" o:spid="_x0000_s1154" style="position:absolute;left:51301;top:41326;width:14689;height:6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PWecIA&#10;AADcAAAADwAAAGRycy9kb3ducmV2LnhtbESPwWrDMBBE74X8g9hAbrVsE0pxrASTUMjVaS+9LdZG&#10;NrFWjqQmzt9HhUKPw8y8YerdbEdxIx8GxwqKLAdB3Dk9sFHw9fnx+g4iRGSNo2NS8KAAu+3ipcZK&#10;uzu3dDtFIxKEQ4UK+hinSsrQ9WQxZG4iTt7ZeYsxSW+k9nhPcDvKMs/fpMWB00KPE+176i6nH6vg&#10;MDbFt7tyg8fYXs3gy3b2pVKr5dxsQESa43/4r33UCsp1Ab9n0hG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g9Z5wgAAANwAAAAPAAAAAAAAAAAAAAAAAJgCAABkcnMvZG93&#10;bnJldi54bWxQSwUGAAAAAAQABAD1AAAAhwMAAAAA&#10;" fillcolor="white [3201]" strokecolor="white [3212]" strokeweight="1pt">
                  <v:textbox>
                    <w:txbxContent>
                      <w:p w:rsidR="00907A58" w:rsidRPr="002C4A78" w:rsidRDefault="00907A58" w:rsidP="00907A58">
                        <w:pPr>
                          <w:jc w:val="center"/>
                        </w:pPr>
                        <w:r>
                          <w:t xml:space="preserve">Order message </w:t>
                        </w:r>
                        <w:r w:rsidRPr="002C4A78">
                          <w:t>receive the user</w:t>
                        </w:r>
                      </w:p>
                    </w:txbxContent>
                  </v:textbox>
                </v:rect>
              </v:group>
            </w:pict>
          </mc:Fallback>
        </mc:AlternateContent>
      </w:r>
    </w:p>
    <w:p w:rsidR="005157A2" w:rsidRDefault="005157A2" w:rsidP="00B57B1B">
      <w:pPr>
        <w:jc w:val="center"/>
        <w:rPr>
          <w:rFonts w:ascii="Times New Roman" w:hAnsi="Times New Roman" w:cs="Times New Roman"/>
          <w:sz w:val="44"/>
          <w:szCs w:val="44"/>
        </w:rPr>
      </w:pPr>
    </w:p>
    <w:p w:rsidR="005157A2" w:rsidRDefault="005157A2" w:rsidP="00B57B1B">
      <w:pPr>
        <w:jc w:val="center"/>
        <w:rPr>
          <w:rFonts w:ascii="Times New Roman" w:hAnsi="Times New Roman" w:cs="Times New Roman"/>
          <w:sz w:val="44"/>
          <w:szCs w:val="44"/>
        </w:rPr>
      </w:pPr>
    </w:p>
    <w:p w:rsidR="005157A2" w:rsidRDefault="005157A2" w:rsidP="00B57B1B">
      <w:pPr>
        <w:jc w:val="center"/>
        <w:rPr>
          <w:rFonts w:ascii="Times New Roman" w:hAnsi="Times New Roman" w:cs="Times New Roman"/>
          <w:sz w:val="44"/>
          <w:szCs w:val="44"/>
        </w:rPr>
      </w:pPr>
    </w:p>
    <w:p w:rsidR="005157A2" w:rsidRDefault="005157A2" w:rsidP="00B57B1B">
      <w:pPr>
        <w:jc w:val="center"/>
        <w:rPr>
          <w:rFonts w:ascii="Times New Roman" w:hAnsi="Times New Roman" w:cs="Times New Roman"/>
          <w:sz w:val="44"/>
          <w:szCs w:val="44"/>
        </w:rPr>
      </w:pPr>
    </w:p>
    <w:p w:rsidR="005157A2" w:rsidRDefault="005157A2" w:rsidP="00B57B1B">
      <w:pPr>
        <w:jc w:val="center"/>
        <w:rPr>
          <w:rFonts w:ascii="Times New Roman" w:hAnsi="Times New Roman" w:cs="Times New Roman"/>
          <w:sz w:val="44"/>
          <w:szCs w:val="44"/>
        </w:rPr>
      </w:pPr>
    </w:p>
    <w:p w:rsidR="005157A2" w:rsidRDefault="005157A2" w:rsidP="00B57B1B">
      <w:pPr>
        <w:jc w:val="center"/>
        <w:rPr>
          <w:rFonts w:ascii="Times New Roman" w:hAnsi="Times New Roman" w:cs="Times New Roman"/>
          <w:sz w:val="44"/>
          <w:szCs w:val="44"/>
        </w:rPr>
      </w:pPr>
    </w:p>
    <w:p w:rsidR="005157A2" w:rsidRDefault="005157A2" w:rsidP="00B57B1B">
      <w:pPr>
        <w:jc w:val="center"/>
        <w:rPr>
          <w:rFonts w:ascii="Times New Roman" w:hAnsi="Times New Roman" w:cs="Times New Roman"/>
          <w:sz w:val="44"/>
          <w:szCs w:val="44"/>
        </w:rPr>
      </w:pPr>
    </w:p>
    <w:p w:rsidR="005157A2" w:rsidRDefault="005157A2" w:rsidP="00B57B1B">
      <w:pPr>
        <w:jc w:val="center"/>
        <w:rPr>
          <w:rFonts w:ascii="Times New Roman" w:hAnsi="Times New Roman" w:cs="Times New Roman"/>
          <w:sz w:val="44"/>
          <w:szCs w:val="44"/>
        </w:rPr>
      </w:pPr>
    </w:p>
    <w:p w:rsidR="005157A2" w:rsidRDefault="005157A2" w:rsidP="00B57B1B">
      <w:pPr>
        <w:jc w:val="center"/>
        <w:rPr>
          <w:rFonts w:ascii="Times New Roman" w:hAnsi="Times New Roman" w:cs="Times New Roman"/>
          <w:sz w:val="44"/>
          <w:szCs w:val="44"/>
        </w:rPr>
      </w:pPr>
    </w:p>
    <w:p w:rsidR="005157A2" w:rsidRDefault="005157A2" w:rsidP="00B57B1B">
      <w:pPr>
        <w:jc w:val="center"/>
        <w:rPr>
          <w:rFonts w:ascii="Times New Roman" w:hAnsi="Times New Roman" w:cs="Times New Roman"/>
          <w:sz w:val="44"/>
          <w:szCs w:val="44"/>
        </w:rPr>
      </w:pPr>
    </w:p>
    <w:p w:rsidR="005157A2" w:rsidRDefault="005157A2" w:rsidP="00B57B1B">
      <w:pPr>
        <w:jc w:val="center"/>
        <w:rPr>
          <w:rFonts w:ascii="Times New Roman" w:hAnsi="Times New Roman" w:cs="Times New Roman"/>
          <w:sz w:val="44"/>
          <w:szCs w:val="44"/>
        </w:rPr>
      </w:pPr>
    </w:p>
    <w:p w:rsidR="005157A2" w:rsidRDefault="005157A2" w:rsidP="00B57B1B">
      <w:pPr>
        <w:jc w:val="center"/>
        <w:rPr>
          <w:rFonts w:ascii="Times New Roman" w:hAnsi="Times New Roman" w:cs="Times New Roman"/>
          <w:sz w:val="44"/>
          <w:szCs w:val="44"/>
        </w:rPr>
      </w:pPr>
    </w:p>
    <w:p w:rsidR="005157A2" w:rsidRDefault="005157A2" w:rsidP="00B57B1B">
      <w:pPr>
        <w:jc w:val="center"/>
        <w:rPr>
          <w:rFonts w:ascii="Times New Roman" w:hAnsi="Times New Roman" w:cs="Times New Roman"/>
          <w:sz w:val="44"/>
          <w:szCs w:val="44"/>
        </w:rPr>
      </w:pPr>
    </w:p>
    <w:p w:rsidR="005157A2" w:rsidRDefault="005157A2" w:rsidP="00B57B1B">
      <w:pPr>
        <w:jc w:val="center"/>
        <w:rPr>
          <w:rFonts w:ascii="Times New Roman" w:hAnsi="Times New Roman" w:cs="Times New Roman"/>
          <w:sz w:val="44"/>
          <w:szCs w:val="44"/>
        </w:rPr>
      </w:pPr>
    </w:p>
    <w:p w:rsidR="005157A2" w:rsidRDefault="005157A2" w:rsidP="005157A2">
      <w:pPr>
        <w:rPr>
          <w:rFonts w:ascii="Times New Roman" w:hAnsi="Times New Roman" w:cs="Times New Roman"/>
          <w:sz w:val="44"/>
          <w:szCs w:val="44"/>
        </w:rPr>
      </w:pPr>
    </w:p>
    <w:p w:rsidR="005157A2" w:rsidRDefault="005157A2" w:rsidP="005157A2">
      <w:pPr>
        <w:tabs>
          <w:tab w:val="left" w:pos="360"/>
        </w:tabs>
        <w:ind w:left="180" w:firstLine="90"/>
        <w:jc w:val="center"/>
        <w:rPr>
          <w:rFonts w:ascii="Times New Roman" w:hAnsi="Times New Roman" w:cs="Times New Roman"/>
          <w:sz w:val="44"/>
          <w:szCs w:val="44"/>
        </w:rPr>
      </w:pPr>
    </w:p>
    <w:p w:rsidR="005157A2" w:rsidRDefault="005157A2" w:rsidP="005157A2">
      <w:pPr>
        <w:tabs>
          <w:tab w:val="left" w:pos="360"/>
        </w:tabs>
        <w:ind w:left="180" w:firstLine="90"/>
        <w:jc w:val="center"/>
        <w:rPr>
          <w:rFonts w:ascii="Times New Roman" w:eastAsia="Times New Roman" w:hAnsi="Times New Roman" w:cs="Times New Roman"/>
          <w:b/>
          <w:sz w:val="32"/>
          <w:szCs w:val="32"/>
        </w:rPr>
      </w:pPr>
      <w:r w:rsidRPr="00931F03">
        <w:rPr>
          <w:rFonts w:ascii="Times New Roman" w:eastAsia="Times New Roman" w:hAnsi="Times New Roman" w:cs="Times New Roman"/>
          <w:b/>
          <w:sz w:val="32"/>
          <w:szCs w:val="32"/>
        </w:rPr>
        <w:t>E-R DIAGRAM</w:t>
      </w:r>
    </w:p>
    <w:p w:rsidR="005D5198" w:rsidRDefault="005D5198" w:rsidP="005157A2">
      <w:pPr>
        <w:tabs>
          <w:tab w:val="left" w:pos="360"/>
        </w:tabs>
        <w:ind w:left="180" w:firstLine="90"/>
        <w:jc w:val="center"/>
        <w:rPr>
          <w:rFonts w:ascii="Times New Roman" w:eastAsia="Times New Roman" w:hAnsi="Times New Roman" w:cs="Times New Roman"/>
          <w:b/>
          <w:sz w:val="32"/>
          <w:szCs w:val="32"/>
        </w:rPr>
      </w:pPr>
    </w:p>
    <w:p w:rsidR="005D5198" w:rsidRDefault="005D5198" w:rsidP="005157A2">
      <w:pPr>
        <w:tabs>
          <w:tab w:val="left" w:pos="360"/>
        </w:tabs>
        <w:ind w:left="180" w:firstLine="90"/>
        <w:jc w:val="center"/>
        <w:rPr>
          <w:rFonts w:ascii="Times New Roman" w:eastAsia="Times New Roman" w:hAnsi="Times New Roman" w:cs="Times New Roman"/>
          <w:b/>
          <w:sz w:val="32"/>
          <w:szCs w:val="32"/>
        </w:rPr>
      </w:pPr>
    </w:p>
    <w:p w:rsidR="005D5198" w:rsidRDefault="00B04B00" w:rsidP="005157A2">
      <w:pPr>
        <w:tabs>
          <w:tab w:val="left" w:pos="360"/>
        </w:tabs>
        <w:ind w:left="180" w:firstLine="9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g">
            <w:drawing>
              <wp:anchor distT="0" distB="0" distL="114300" distR="114300" simplePos="0" relativeHeight="251661824" behindDoc="0" locked="0" layoutInCell="1" allowOverlap="1">
                <wp:simplePos x="0" y="0"/>
                <wp:positionH relativeFrom="column">
                  <wp:posOffset>-371475</wp:posOffset>
                </wp:positionH>
                <wp:positionV relativeFrom="paragraph">
                  <wp:posOffset>367030</wp:posOffset>
                </wp:positionV>
                <wp:extent cx="6896100" cy="4572000"/>
                <wp:effectExtent l="0" t="0" r="19050" b="19050"/>
                <wp:wrapNone/>
                <wp:docPr id="286" name="Group 286"/>
                <wp:cNvGraphicFramePr/>
                <a:graphic xmlns:a="http://schemas.openxmlformats.org/drawingml/2006/main">
                  <a:graphicData uri="http://schemas.microsoft.com/office/word/2010/wordprocessingGroup">
                    <wpg:wgp>
                      <wpg:cNvGrpSpPr/>
                      <wpg:grpSpPr>
                        <a:xfrm>
                          <a:off x="0" y="0"/>
                          <a:ext cx="6896100" cy="4572000"/>
                          <a:chOff x="0" y="0"/>
                          <a:chExt cx="6896100" cy="4572000"/>
                        </a:xfrm>
                      </wpg:grpSpPr>
                      <wps:wsp>
                        <wps:cNvPr id="248" name="Rectangle 248"/>
                        <wps:cNvSpPr/>
                        <wps:spPr>
                          <a:xfrm>
                            <a:off x="828675" y="1314450"/>
                            <a:ext cx="15335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32DF" w:rsidRDefault="002832DF" w:rsidP="002832DF">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ectangle 249"/>
                        <wps:cNvSpPr/>
                        <wps:spPr>
                          <a:xfrm>
                            <a:off x="2962275" y="4038600"/>
                            <a:ext cx="15335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32DF" w:rsidRDefault="002832DF" w:rsidP="002832DF">
                              <w:pPr>
                                <w:jc w:val="center"/>
                              </w:pPr>
                              <w: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angle 250"/>
                        <wps:cNvSpPr/>
                        <wps:spPr>
                          <a:xfrm>
                            <a:off x="4514850" y="1304925"/>
                            <a:ext cx="15335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32DF" w:rsidRDefault="002832DF" w:rsidP="002832DF">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Rounded Rectangle 252"/>
                        <wps:cNvSpPr/>
                        <wps:spPr>
                          <a:xfrm>
                            <a:off x="0" y="0"/>
                            <a:ext cx="942975" cy="5048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32DF" w:rsidRDefault="002832DF" w:rsidP="002832DF">
                              <w:pPr>
                                <w:jc w:val="center"/>
                              </w:pPr>
                              <w: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Rounded Rectangle 253"/>
                        <wps:cNvSpPr/>
                        <wps:spPr>
                          <a:xfrm>
                            <a:off x="1171575" y="0"/>
                            <a:ext cx="962025" cy="4953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32DF" w:rsidRDefault="002832DF" w:rsidP="002832DF">
                              <w:pPr>
                                <w:jc w:val="center"/>
                              </w:pPr>
                              <w:r>
                                <w:t>View the 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ounded Rectangle 254"/>
                        <wps:cNvSpPr/>
                        <wps:spPr>
                          <a:xfrm>
                            <a:off x="2305050" y="0"/>
                            <a:ext cx="990600" cy="5048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32DF" w:rsidRDefault="002832DF" w:rsidP="002832DF">
                              <w:pPr>
                                <w:jc w:val="center"/>
                              </w:pPr>
                              <w:r>
                                <w:t>Food added to the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ounded Rectangle 256"/>
                        <wps:cNvSpPr/>
                        <wps:spPr>
                          <a:xfrm>
                            <a:off x="3724275" y="0"/>
                            <a:ext cx="914400" cy="5048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32DF" w:rsidRDefault="002832DF" w:rsidP="002832DF">
                              <w:pPr>
                                <w:jc w:val="center"/>
                              </w:pPr>
                              <w: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ounded Rectangle 257"/>
                        <wps:cNvSpPr/>
                        <wps:spPr>
                          <a:xfrm>
                            <a:off x="4867275" y="0"/>
                            <a:ext cx="914400" cy="5048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32DF" w:rsidRDefault="002832DF" w:rsidP="002832DF">
                              <w:pPr>
                                <w:jc w:val="center"/>
                              </w:pPr>
                              <w:r>
                                <w:t>Food 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Rounded Rectangle 258"/>
                        <wps:cNvSpPr/>
                        <wps:spPr>
                          <a:xfrm>
                            <a:off x="5924550" y="0"/>
                            <a:ext cx="971550" cy="5048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32DF" w:rsidRDefault="002832DF" w:rsidP="002832DF">
                              <w:pPr>
                                <w:jc w:val="center"/>
                              </w:pPr>
                              <w:r>
                                <w:t>Order placed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1895475" y="2828925"/>
                            <a:ext cx="1019175" cy="5048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32DF" w:rsidRDefault="002832DF" w:rsidP="002832DF">
                              <w:pPr>
                                <w:jc w:val="center"/>
                              </w:pPr>
                              <w:r>
                                <w:t>Order send to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3095625" y="2828925"/>
                            <a:ext cx="1219200" cy="5048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32DF" w:rsidRDefault="002832DF" w:rsidP="002832DF">
                              <w:pPr>
                                <w:jc w:val="center"/>
                              </w:pPr>
                              <w:r>
                                <w:t>Order message send to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552950" y="2828925"/>
                            <a:ext cx="1371600" cy="5048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32DF" w:rsidRDefault="002832DF" w:rsidP="002832DF">
                              <w:pPr>
                                <w:jc w:val="center"/>
                              </w:pPr>
                              <w:r>
                                <w:t>Order message receive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flipV="1">
                            <a:off x="1619250" y="485775"/>
                            <a:ext cx="9525" cy="828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4" name="Straight Arrow Connector 264"/>
                        <wps:cNvCnPr/>
                        <wps:spPr>
                          <a:xfrm flipH="1" flipV="1">
                            <a:off x="704850" y="523875"/>
                            <a:ext cx="914400" cy="790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5" name="Straight Arrow Connector 265"/>
                        <wps:cNvCnPr/>
                        <wps:spPr>
                          <a:xfrm flipV="1">
                            <a:off x="1619250" y="504825"/>
                            <a:ext cx="952500" cy="819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6" name="Straight Arrow Connector 266"/>
                        <wps:cNvCnPr/>
                        <wps:spPr>
                          <a:xfrm flipH="1" flipV="1">
                            <a:off x="5276850" y="504825"/>
                            <a:ext cx="28575" cy="819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7" name="Straight Arrow Connector 267"/>
                        <wps:cNvCnPr/>
                        <wps:spPr>
                          <a:xfrm flipH="1" flipV="1">
                            <a:off x="4391025" y="533400"/>
                            <a:ext cx="914400" cy="771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8" name="Straight Arrow Connector 268"/>
                        <wps:cNvCnPr/>
                        <wps:spPr>
                          <a:xfrm flipV="1">
                            <a:off x="5324475" y="533400"/>
                            <a:ext cx="933450" cy="781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9" name="Straight Arrow Connector 269"/>
                        <wps:cNvCnPr/>
                        <wps:spPr>
                          <a:xfrm flipV="1">
                            <a:off x="2371725" y="1562100"/>
                            <a:ext cx="2133600"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0" name="Straight Connector 270"/>
                        <wps:cNvCnPr/>
                        <wps:spPr>
                          <a:xfrm>
                            <a:off x="6067425" y="1562100"/>
                            <a:ext cx="7524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1" name="Straight Connector 271"/>
                        <wps:cNvCnPr/>
                        <wps:spPr>
                          <a:xfrm>
                            <a:off x="6791325" y="1571625"/>
                            <a:ext cx="19050" cy="2733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wps:spPr>
                          <a:xfrm flipH="1" flipV="1">
                            <a:off x="4457700" y="4295775"/>
                            <a:ext cx="23526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wps:spPr>
                          <a:xfrm flipH="1" flipV="1">
                            <a:off x="3724275" y="3324225"/>
                            <a:ext cx="9525" cy="704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4" name="Straight Arrow Connector 274"/>
                        <wps:cNvCnPr/>
                        <wps:spPr>
                          <a:xfrm flipV="1">
                            <a:off x="3752850" y="3362325"/>
                            <a:ext cx="1181100" cy="676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5" name="Straight Arrow Connector 275"/>
                        <wps:cNvCnPr/>
                        <wps:spPr>
                          <a:xfrm flipH="1" flipV="1">
                            <a:off x="2571750" y="3343275"/>
                            <a:ext cx="1162050" cy="695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86" o:spid="_x0000_s1155" style="position:absolute;left:0;text-align:left;margin-left:-29.25pt;margin-top:28.9pt;width:543pt;height:5in;z-index:251661824" coordsize="68961,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">
                <v:rect id="Rectangle 248" o:spid="_x0000_s1156" style="position:absolute;left:8286;top:13144;width:15336;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FoYb8A&#10;AADcAAAADwAAAGRycy9kb3ducmV2LnhtbERPzYrCMBC+C/sOYQRvmiqyLF2jiCiIBxerDzA0s02x&#10;mWSTqPXtzWHB48f3v1j1thN3CrF1rGA6KUAQ10633Ci4nHfjLxAxIWvsHJOCJ0VYLT8GCyy1e/CJ&#10;7lVqRA7hWKICk5IvpYy1IYtx4jxx5n5dsJgyDI3UAR853HZyVhSf0mLLucGgp42h+lrdrAIf1v7H&#10;bM151x/D/tDcqtb8PZUaDfv1N4hEfXqL/917rWA2z2vzmXw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AWhhvwAAANwAAAAPAAAAAAAAAAAAAAAAAJgCAABkcnMvZG93bnJl&#10;di54bWxQSwUGAAAAAAQABAD1AAAAhAMAAAAA&#10;" fillcolor="white [3201]" strokecolor="black [3213]" strokeweight="1pt">
                  <v:textbox>
                    <w:txbxContent>
                      <w:p w:rsidR="002832DF" w:rsidRDefault="002832DF" w:rsidP="002832DF">
                        <w:pPr>
                          <w:jc w:val="center"/>
                        </w:pPr>
                        <w:r>
                          <w:t>User</w:t>
                        </w:r>
                      </w:p>
                    </w:txbxContent>
                  </v:textbox>
                </v:rect>
                <v:rect id="Rectangle 249" o:spid="_x0000_s1157" style="position:absolute;left:29622;top:40386;width:15336;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3N+sMA&#10;AADcAAAADwAAAGRycy9kb3ducmV2LnhtbESP0WoCMRRE3wv+Q7iCbzWrSKmrUaRUEB9auvoBl811&#10;s7i5iUnU9e9NodDHYWbOMMt1bztxoxBbxwom4wIEce10y42C42H7+g4iJmSNnWNS8KAI69XgZYml&#10;dnf+oVuVGpEhHEtUYFLypZSxNmQxjp0nzt7JBYspy9BIHfCe4baT06J4kxZbzgsGPX0Yqs/V1Srw&#10;YeO/zac5bPuvsNs316o1l4dSo2G/WYBI1Kf/8F97pxVMZ3P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3N+sMAAADcAAAADwAAAAAAAAAAAAAAAACYAgAAZHJzL2Rv&#10;d25yZXYueG1sUEsFBgAAAAAEAAQA9QAAAIgDAAAAAA==&#10;" fillcolor="white [3201]" strokecolor="black [3213]" strokeweight="1pt">
                  <v:textbox>
                    <w:txbxContent>
                      <w:p w:rsidR="002832DF" w:rsidRDefault="002832DF" w:rsidP="002832DF">
                        <w:pPr>
                          <w:jc w:val="center"/>
                        </w:pPr>
                        <w:r>
                          <w:t>Order</w:t>
                        </w:r>
                      </w:p>
                    </w:txbxContent>
                  </v:textbox>
                </v:rect>
                <v:rect id="Rectangle 250" o:spid="_x0000_s1158" style="position:absolute;left:45148;top:13049;width:1533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7yur8A&#10;AADcAAAADwAAAGRycy9kb3ducmV2LnhtbERPzYrCMBC+C/sOYQRvmiq4LF2jiCiIBxerDzA0s02x&#10;mWSTqPXtzWHB48f3v1j1thN3CrF1rGA6KUAQ10633Ci4nHfjLxAxIWvsHJOCJ0VYLT8GCyy1e/CJ&#10;7lVqRA7hWKICk5IvpYy1IYtx4jxx5n5dsJgyDI3UAR853HZyVhSf0mLLucGgp42h+lrdrAIf1v7H&#10;bM151x/D/tDcqtb8PZUaDfv1N4hEfXqL/917rWA2z/PzmXw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rvK6vwAAANwAAAAPAAAAAAAAAAAAAAAAAJgCAABkcnMvZG93bnJl&#10;di54bWxQSwUGAAAAAAQABAD1AAAAhAMAAAAA&#10;" fillcolor="white [3201]" strokecolor="black [3213]" strokeweight="1pt">
                  <v:textbox>
                    <w:txbxContent>
                      <w:p w:rsidR="002832DF" w:rsidRDefault="002832DF" w:rsidP="002832DF">
                        <w:pPr>
                          <w:jc w:val="center"/>
                        </w:pPr>
                        <w:r>
                          <w:t>Admin</w:t>
                        </w:r>
                      </w:p>
                    </w:txbxContent>
                  </v:textbox>
                </v:rect>
                <v:roundrect id="Rounded Rectangle 252" o:spid="_x0000_s1159" style="position:absolute;width:9429;height:5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xA4MMA&#10;AADcAAAADwAAAGRycy9kb3ducmV2LnhtbESPQWvCQBSE7wX/w/KE3pqNAUVSVykFrRAKGgWvr9ln&#10;Etx9G7JbTf99VxA8DjPzDbNYDdaIK/W+daxgkqQgiCunW64VHA/rtzkIH5A1Gsek4I88rJajlwXm&#10;2t14T9cy1CJC2OeooAmhy6X0VUMWfeI64uidXW8xRNnXUvd4i3BrZJamM2mx5bjQYEefDVWX8tcq&#10;CP4HMfsuzKbczNOiMPXXye6Ueh0PH+8gAg3hGX60t1pBNs3gfi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xA4MMAAADcAAAADwAAAAAAAAAAAAAAAACYAgAAZHJzL2Rv&#10;d25yZXYueG1sUEsFBgAAAAAEAAQA9QAAAIgDAAAAAA==&#10;" fillcolor="white [3201]" strokecolor="black [3213]" strokeweight="1pt">
                  <v:stroke joinstyle="miter"/>
                  <v:textbox>
                    <w:txbxContent>
                      <w:p w:rsidR="002832DF" w:rsidRDefault="002832DF" w:rsidP="002832DF">
                        <w:pPr>
                          <w:jc w:val="center"/>
                        </w:pPr>
                        <w:r>
                          <w:t>User Login</w:t>
                        </w:r>
                      </w:p>
                    </w:txbxContent>
                  </v:textbox>
                </v:roundrect>
                <v:roundrect id="Rounded Rectangle 253" o:spid="_x0000_s1160" style="position:absolute;left:11715;width:9621;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le8QA&#10;AADcAAAADwAAAGRycy9kb3ducmV2LnhtbESPQWvCQBSE74L/YXlCb7oxpSLRTShCbSEINgpeX7Ov&#10;Seju25Ddavrv3UKhx2FmvmG2xWiNuNLgO8cKlosEBHHtdMeNgvPpZb4G4QOyRuOYFPyQhyKfTraY&#10;aXfjd7pWoRERwj5DBW0IfSalr1uy6BeuJ47epxsshiiHRuoBbxFujUyTZCUtdhwXWuxp11L9VX1b&#10;BcF/IKaH0uyr/TopS9O8XuxRqYfZ+LwBEWgM/+G/9ptWkD49wu+ZeAR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Q5XvEAAAA3AAAAA8AAAAAAAAAAAAAAAAAmAIAAGRycy9k&#10;b3ducmV2LnhtbFBLBQYAAAAABAAEAPUAAACJAwAAAAA=&#10;" fillcolor="white [3201]" strokecolor="black [3213]" strokeweight="1pt">
                  <v:stroke joinstyle="miter"/>
                  <v:textbox>
                    <w:txbxContent>
                      <w:p w:rsidR="002832DF" w:rsidRDefault="002832DF" w:rsidP="002832DF">
                        <w:pPr>
                          <w:jc w:val="center"/>
                        </w:pPr>
                        <w:r>
                          <w:t>View the food</w:t>
                        </w:r>
                      </w:p>
                    </w:txbxContent>
                  </v:textbox>
                </v:roundrect>
                <v:roundrect id="Rounded Rectangle 254" o:spid="_x0000_s1161" style="position:absolute;left:23050;width:9906;height:5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l9D8QA&#10;AADcAAAADwAAAGRycy9kb3ducmV2LnhtbESPQWvCQBSE74L/YXlCb7oxtCLRTShCbSEINgpeX7Ov&#10;Seju25Ddavrv3UKhx2FmvmG2xWiNuNLgO8cKlosEBHHtdMeNgvPpZb4G4QOyRuOYFPyQhyKfTraY&#10;aXfjd7pWoRERwj5DBW0IfSalr1uy6BeuJ47epxsshiiHRuoBbxFujUyTZCUtdhwXWuxp11L9VX1b&#10;BcF/IKaH0uyr/TopS9O8XuxRqYfZ+LwBEWgM/+G/9ptWkD49wu+ZeAR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5fQ/EAAAA3AAAAA8AAAAAAAAAAAAAAAAAmAIAAGRycy9k&#10;b3ducmV2LnhtbFBLBQYAAAAABAAEAPUAAACJAwAAAAA=&#10;" fillcolor="white [3201]" strokecolor="black [3213]" strokeweight="1pt">
                  <v:stroke joinstyle="miter"/>
                  <v:textbox>
                    <w:txbxContent>
                      <w:p w:rsidR="002832DF" w:rsidRDefault="002832DF" w:rsidP="002832DF">
                        <w:pPr>
                          <w:jc w:val="center"/>
                        </w:pPr>
                        <w:r>
                          <w:t>Food added to the cart</w:t>
                        </w:r>
                      </w:p>
                    </w:txbxContent>
                  </v:textbox>
                </v:roundrect>
                <v:roundrect id="Rounded Rectangle 256" o:spid="_x0000_s1162" style="position:absolute;left:37242;width:9144;height:5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G48QA&#10;AADcAAAADwAAAGRycy9kb3ducmV2LnhtbESPQWvCQBSE74X+h+UVems2BioSXYMITQtBaNOC12f2&#10;mQR334bsVuO/d4VCj8PMfMOsiskacabR944VzJIUBHHjdM+tgp/vt5cFCB+QNRrHpOBKHor148MK&#10;c+0u/EXnOrQiQtjnqKALYcil9E1HFn3iBuLoHd1oMUQ5tlKPeIlwa2SWpnNpsee40OFA246aU/1r&#10;FQR/QMx2lSnrcpFWlWnf9/ZTqeenabMEEWgK/+G/9odWkL3O4X4mH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nRuPEAAAA3AAAAA8AAAAAAAAAAAAAAAAAmAIAAGRycy9k&#10;b3ducmV2LnhtbFBLBQYAAAAABAAEAPUAAACJAwAAAAA=&#10;" fillcolor="white [3201]" strokecolor="black [3213]" strokeweight="1pt">
                  <v:stroke joinstyle="miter"/>
                  <v:textbox>
                    <w:txbxContent>
                      <w:p w:rsidR="002832DF" w:rsidRDefault="002832DF" w:rsidP="002832DF">
                        <w:pPr>
                          <w:jc w:val="center"/>
                        </w:pPr>
                        <w:r>
                          <w:t>Admin Login</w:t>
                        </w:r>
                      </w:p>
                    </w:txbxContent>
                  </v:textbox>
                </v:roundrect>
                <v:roundrect id="Rounded Rectangle 257" o:spid="_x0000_s1163" style="position:absolute;left:48672;width:9144;height:5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jeMQA&#10;AADcAAAADwAAAGRycy9kb3ducmV2LnhtbESPQWvCQBSE74L/YXlCb7ox0CrRTShCbSEINgpeX7Ov&#10;Seju25Ddavrv3UKhx2FmvmG2xWiNuNLgO8cKlosEBHHtdMeNgvPpZb4G4QOyRuOYFPyQhyKfTraY&#10;aXfjd7pWoRERwj5DBW0IfSalr1uy6BeuJ47epxsshiiHRuoBbxFujUyT5Ela7DgutNjTrqX6q/q2&#10;CoL/QEwPpdlX+3VSlqZ5vdijUg+z8XkDItAY/sN/7TetIH1cwe+ZeAR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43jEAAAA3AAAAA8AAAAAAAAAAAAAAAAAmAIAAGRycy9k&#10;b3ducmV2LnhtbFBLBQYAAAAABAAEAPUAAACJAwAAAAA=&#10;" fillcolor="white [3201]" strokecolor="black [3213]" strokeweight="1pt">
                  <v:stroke joinstyle="miter"/>
                  <v:textbox>
                    <w:txbxContent>
                      <w:p w:rsidR="002832DF" w:rsidRDefault="002832DF" w:rsidP="002832DF">
                        <w:pPr>
                          <w:jc w:val="center"/>
                        </w:pPr>
                        <w:r>
                          <w:t>Food Added</w:t>
                        </w:r>
                      </w:p>
                    </w:txbxContent>
                  </v:textbox>
                </v:roundrect>
                <v:roundrect id="Rounded Rectangle 258" o:spid="_x0000_s1164" style="position:absolute;left:59245;width:9716;height:5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R3CsAA&#10;AADcAAAADwAAAGRycy9kb3ducmV2LnhtbERPy4rCMBTdD/gP4QruxtSCg1SjiOADyoB2Btxem2tb&#10;TG5KE7Xz95OF4PJw3otVb414UOcbxwom4wQEcel0w5WC35/t5wyED8gajWNS8EceVsvBxwIz7Z58&#10;okcRKhFD2GeooA6hzaT0ZU0W/di1xJG7us5iiLCrpO7wGcOtkWmSfEmLDceGGlva1FTeirtVEPwF&#10;Mf3Oza7YzZI8N9X+bI9KjYb9eg4iUB/e4pf7oBWk07g2nolH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DR3CsAAAADcAAAADwAAAAAAAAAAAAAAAACYAgAAZHJzL2Rvd25y&#10;ZXYueG1sUEsFBgAAAAAEAAQA9QAAAIUDAAAAAA==&#10;" fillcolor="white [3201]" strokecolor="black [3213]" strokeweight="1pt">
                  <v:stroke joinstyle="miter"/>
                  <v:textbox>
                    <w:txbxContent>
                      <w:p w:rsidR="002832DF" w:rsidRDefault="002832DF" w:rsidP="002832DF">
                        <w:pPr>
                          <w:jc w:val="center"/>
                        </w:pPr>
                        <w:r>
                          <w:t>Order placed</w:t>
                        </w:r>
                      </w:p>
                    </w:txbxContent>
                  </v:textbox>
                </v:roundrect>
                <v:roundrect id="Rounded Rectangle 259" o:spid="_x0000_s1165" style="position:absolute;left:18954;top:28289;width:10192;height:5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jSkcQA&#10;AADcAAAADwAAAGRycy9kb3ducmV2LnhtbESPQWvCQBSE74L/YXlCb7ox0GKjm1CE2kIQbBS8vmZf&#10;k9DdtyG71fTfu4WCx2FmvmE2xWiNuNDgO8cKlosEBHHtdMeNgtPxdb4C4QOyRuOYFPyShyKfTjaY&#10;aXflD7pUoRERwj5DBW0IfSalr1uy6BeuJ47elxsshiiHRuoBrxFujUyT5Ela7DgutNjTtqX6u/qx&#10;CoL/REz3pdlVu1VSlqZ5O9uDUg+z8WUNItAY7uH/9rtWkD4+w9+ZeARk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40pHEAAAA3AAAAA8AAAAAAAAAAAAAAAAAmAIAAGRycy9k&#10;b3ducmV2LnhtbFBLBQYAAAAABAAEAPUAAACJAwAAAAA=&#10;" fillcolor="white [3201]" strokecolor="black [3213]" strokeweight="1pt">
                  <v:stroke joinstyle="miter"/>
                  <v:textbox>
                    <w:txbxContent>
                      <w:p w:rsidR="002832DF" w:rsidRDefault="002832DF" w:rsidP="002832DF">
                        <w:pPr>
                          <w:jc w:val="center"/>
                        </w:pPr>
                        <w:r>
                          <w:t>Order send to admin</w:t>
                        </w:r>
                      </w:p>
                    </w:txbxContent>
                  </v:textbox>
                </v:roundrect>
                <v:roundrect id="Rounded Rectangle 260" o:spid="_x0000_s1166" style="position:absolute;left:30956;top:28289;width:12192;height:5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6xscAA&#10;AADcAAAADwAAAGRycy9kb3ducmV2LnhtbERPy4rCMBTdC/5DuII7Te1CpDbKIPiAIjidAbd3mjtt&#10;meSmNFHr35uFMMvDeefbwRpxp963jhUs5gkI4srplmsF31/72QqED8gajWNS8CQP2814lGOm3YM/&#10;6V6GWsQQ9hkqaELoMil91ZBFP3cdceR+XW8xRNjXUvf4iOHWyDRJltJiy7GhwY52DVV/5c0qCP4H&#10;MT0X5lAeVklRmPp4tRelppPhYw0i0BD+xW/3SStIl3F+PBOPgN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C6xscAAAADcAAAADwAAAAAAAAAAAAAAAACYAgAAZHJzL2Rvd25y&#10;ZXYueG1sUEsFBgAAAAAEAAQA9QAAAIUDAAAAAA==&#10;" fillcolor="white [3201]" strokecolor="black [3213]" strokeweight="1pt">
                  <v:stroke joinstyle="miter"/>
                  <v:textbox>
                    <w:txbxContent>
                      <w:p w:rsidR="002832DF" w:rsidRDefault="002832DF" w:rsidP="002832DF">
                        <w:pPr>
                          <w:jc w:val="center"/>
                        </w:pPr>
                        <w:r>
                          <w:t>Order message send to the user</w:t>
                        </w:r>
                      </w:p>
                    </w:txbxContent>
                  </v:textbox>
                </v:roundrect>
                <v:roundrect id="Rounded Rectangle 261" o:spid="_x0000_s1167" style="position:absolute;left:45529;top:28289;width:13716;height:5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IUKsQA&#10;AADcAAAADwAAAGRycy9kb3ducmV2LnhtbESPwWrDMBBE74X+g9hCb7UcH4JxrIQQSFowgdYt5Lqx&#10;NraJtDKWGjt/XxUKPQ4z84YpN7M14kaj7x0rWCQpCOLG6Z5bBV+f+5cchA/IGo1jUnAnD5v140OJ&#10;hXYTf9CtDq2IEPYFKuhCGAopfdORRZ+4gTh6FzdaDFGOrdQjThFujczSdCkt9hwXOhxo11Fzrb+t&#10;guDPiNmxMof6kKdVZdrXk31X6vlp3q5ABJrDf/iv/aYVZMsF/J6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iFCrEAAAA3AAAAA8AAAAAAAAAAAAAAAAAmAIAAGRycy9k&#10;b3ducmV2LnhtbFBLBQYAAAAABAAEAPUAAACJAwAAAAA=&#10;" fillcolor="white [3201]" strokecolor="black [3213]" strokeweight="1pt">
                  <v:stroke joinstyle="miter"/>
                  <v:textbox>
                    <w:txbxContent>
                      <w:p w:rsidR="002832DF" w:rsidRDefault="002832DF" w:rsidP="002832DF">
                        <w:pPr>
                          <w:jc w:val="center"/>
                        </w:pPr>
                        <w:r>
                          <w:t>Order message receive the user</w:t>
                        </w:r>
                      </w:p>
                    </w:txbxContent>
                  </v:textbox>
                </v:roundrect>
                <v:shape id="Straight Arrow Connector 262" o:spid="_x0000_s1168" type="#_x0000_t32" style="position:absolute;left:16192;top:4857;width:95;height:82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vPlsUAAADcAAAADwAAAGRycy9kb3ducmV2LnhtbESP0WrCQBRE34X+w3KFvkiz2zxoidkE&#10;KW2xFAtVP+CSvSbB7N00u9X4911B8HGYmTNMXo62EycafOtYw3OiQBBXzrRca9jv3p9eQPiAbLBz&#10;TBou5KEsHiY5Zsad+YdO21CLCGGfoYYmhD6T0lcNWfSJ64mjd3CDxRDlUEsz4DnCbSdTpebSYstx&#10;ocGeXhuqjts/q8G+fawX4+yymdnud2e+vPr8Dkrrx+m4WoIINIZ7+NZeGw3pPIXrmXgEZP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vPlsUAAADcAAAADwAAAAAAAAAA&#10;AAAAAAChAgAAZHJzL2Rvd25yZXYueG1sUEsFBgAAAAAEAAQA+QAAAJMDAAAAAA==&#10;" strokecolor="black [3213]" strokeweight=".5pt">
                  <v:stroke endarrow="block" joinstyle="miter"/>
                </v:shape>
                <v:shape id="Straight Arrow Connector 264" o:spid="_x0000_s1169" type="#_x0000_t32" style="position:absolute;left:7048;top:5238;width:9144;height:79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pW0ccAAADcAAAADwAAAGRycy9kb3ducmV2LnhtbESPQUsDMRSE74X+h/AEb23Wqq2sTYtI&#10;BQ8idC1tj8/Nc7N087JNYnfbX28EweMwM98w82VvG3EiH2rHCm7GGQji0umaKwWbj5fRA4gQkTU2&#10;jknBmQIsF8PBHHPtOl7TqYiVSBAOOSowMba5lKE0ZDGMXUucvC/nLcYkfSW1xy7BbSMnWTaVFmtO&#10;CwZbejZUHopvq2C/K3as3++3b8eV289uL950nzOlrq/6p0cQkfr4H/5rv2oFk+kd/J5JR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ilbRxwAAANwAAAAPAAAAAAAA&#10;AAAAAAAAAKECAABkcnMvZG93bnJldi54bWxQSwUGAAAAAAQABAD5AAAAlQMAAAAA&#10;" strokecolor="black [3213]" strokeweight=".5pt">
                  <v:stroke endarrow="block" joinstyle="miter"/>
                </v:shape>
                <v:shape id="Straight Arrow Connector 265" o:spid="_x0000_s1170" type="#_x0000_t32" style="position:absolute;left:16192;top:5048;width:9525;height:8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JX4sQAAADcAAAADwAAAGRycy9kb3ducmV2LnhtbESP3YrCMBSE7xd8h3AEb2RNFPyhaxQR&#10;XRRRUPcBDs3Zttic1Car9e2NIOzlMDPfMNN5Y0txo9oXjjX0ewoEcepMwZmGn/P6cwLCB2SDpWPS&#10;8CAP81nrY4qJcXc+0u0UMhEh7BPUkIdQJVL6NCeLvucq4uj9utpiiLLOpKnxHuG2lAOlRtJiwXEh&#10;x4qWOaWX05/VYFffm3HTfey7tryezc6r7SEorTvtZvEFIlAT/sPv9sZoGIyG8DoTj4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slfixAAAANwAAAAPAAAAAAAAAAAA&#10;AAAAAKECAABkcnMvZG93bnJldi54bWxQSwUGAAAAAAQABAD5AAAAkgMAAAAA&#10;" strokecolor="black [3213]" strokeweight=".5pt">
                  <v:stroke endarrow="block" joinstyle="miter"/>
                </v:shape>
                <v:shape id="Straight Arrow Connector 266" o:spid="_x0000_s1171" type="#_x0000_t32" style="position:absolute;left:52768;top:5048;width:286;height:81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RtPccAAADcAAAADwAAAGRycy9kb3ducmV2LnhtbESPQUsDMRSE7wX/Q3iCtzZrxW3ZNi0i&#10;LXgQwVXaHl83r5ulm5c1id3VX28EweMwM98wy/VgW3EhHxrHCm4nGQjiyumGawXvb9vxHESIyBpb&#10;x6TgiwKsV1ejJRba9fxKlzLWIkE4FKjAxNgVUobKkMUwcR1x8k7OW4xJ+lpqj32C21ZOsyyXFhtO&#10;CwY7ejRUnctPq+CwL/esX+53zx8bd5jdfXvTH2dK3VwPDwsQkYb4H/5rP2kF0zyH3zPpCM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FG09xwAAANwAAAAPAAAAAAAA&#10;AAAAAAAAAKECAABkcnMvZG93bnJldi54bWxQSwUGAAAAAAQABAD5AAAAlQMAAAAA&#10;" strokecolor="black [3213]" strokeweight=".5pt">
                  <v:stroke endarrow="block" joinstyle="miter"/>
                </v:shape>
                <v:shape id="Straight Arrow Connector 267" o:spid="_x0000_s1172" type="#_x0000_t32" style="position:absolute;left:43910;top:5334;width:9144;height:77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jIpscAAADcAAAADwAAAGRycy9kb3ducmV2LnhtbESPQUsDMRSE7wX/Q3iCtzZrxW7ZNi0i&#10;LXgQwVXaHl83r5ulm5c1id3VX28EweMwM98wy/VgW3EhHxrHCm4nGQjiyumGawXvb9vxHESIyBpb&#10;x6TgiwKsV1ejJRba9fxKlzLWIkE4FKjAxNgVUobKkMUwcR1x8k7OW4xJ+lpqj32C21ZOs2wmLTac&#10;Fgx29GioOpefVsFhX+5Zv9zvnj827pDffXvTH3Olbq6HhwWISEP8D/+1n7SC6SyH3zPpCM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WMimxwAAANwAAAAPAAAAAAAA&#10;AAAAAAAAAKECAABkcnMvZG93bnJldi54bWxQSwUGAAAAAAQABAD5AAAAlQMAAAAA&#10;" strokecolor="black [3213]" strokeweight=".5pt">
                  <v:stroke endarrow="block" joinstyle="miter"/>
                </v:shape>
                <v:shape id="Straight Arrow Connector 268" o:spid="_x0000_s1173" type="#_x0000_t32" style="position:absolute;left:53244;top:5334;width:9335;height:7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P4fMIAAADcAAAADwAAAGRycy9kb3ducmV2LnhtbERP3WrCMBS+H+wdwhl4UzSZF92oRpGx&#10;SUUUpj7AoTm2xeakazJt395cCF5+fP/zZW8bcaXO1441vE8UCOLCmZpLDafjz/gThA/IBhvHpGEg&#10;D8vF68scM+Nu/EvXQyhFDGGfoYYqhDaT0hcVWfQT1xJH7uw6iyHCrpSmw1sMt42cKpVKizXHhgpb&#10;+qqouBz+rQb7vc4/+mTYJbb5O5qtV5t9UFqP3vrVDESgPjzFD3duNEzTuDaeiUdAL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bP4fMIAAADcAAAADwAAAAAAAAAAAAAA&#10;AAChAgAAZHJzL2Rvd25yZXYueG1sUEsFBgAAAAAEAAQA+QAAAJADAAAAAA==&#10;" strokecolor="black [3213]" strokeweight=".5pt">
                  <v:stroke endarrow="block" joinstyle="miter"/>
                </v:shape>
                <v:shape id="Straight Arrow Connector 269" o:spid="_x0000_s1174" type="#_x0000_t32" style="position:absolute;left:23717;top:15621;width:21336;height:2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9d58YAAADcAAAADwAAAGRycy9kb3ducmV2LnhtbESP0WrCQBRE3wv+w3KFvojuNg+xja4i&#10;pRVLsdDED7hkr0kwezfNrhr/vlsQ+jjMzBlmuR5sKy7U+8axhqeZAkFcOtNwpeFQvE+fQfiAbLB1&#10;TBpu5GG9Gj0sMTPuyt90yUMlIoR9hhrqELpMSl/WZNHPXEccvaPrLYYo+0qaHq8RbluZKJVKiw3H&#10;hRo7eq2pPOVnq8G+bXfzYXLbT2z7U5hPrz6+gtL6cTxsFiACDeE/fG/vjIYkfYG/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XefGAAAA3AAAAA8AAAAAAAAA&#10;AAAAAAAAoQIAAGRycy9kb3ducmV2LnhtbFBLBQYAAAAABAAEAPkAAACUAwAAAAA=&#10;" strokecolor="black [3213]" strokeweight=".5pt">
                  <v:stroke endarrow="block" joinstyle="miter"/>
                </v:shape>
                <v:line id="Straight Connector 270" o:spid="_x0000_s1175" style="position:absolute;visibility:visible;mso-wrap-style:square" from="60674,15621" to="68199,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DbnsIAAADcAAAADwAAAGRycy9kb3ducmV2LnhtbERPz2vCMBS+D/wfwhO8zVRBZzujiDCQ&#10;eRirDnZ8NG9NsXlJm0y7/345CB4/vt/r7WBbcaU+NI4VzKYZCOLK6YZrBefT2/MKRIjIGlvHpOCP&#10;Amw3o6c1Ftrd+JOuZaxFCuFQoAIToy+kDJUhi2HqPHHiflxvMSbY11L3eEvhtpXzLFtKiw2nBoOe&#10;9oaqS/lrFXTvVXlc1LMvf/B789Fh3n3nuVKT8bB7BRFpiA/x3X3QCuYvaX46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7DbnsIAAADcAAAADwAAAAAAAAAAAAAA&#10;AAChAgAAZHJzL2Rvd25yZXYueG1sUEsFBgAAAAAEAAQA+QAAAJADAAAAAA==&#10;" strokecolor="black [3213]" strokeweight=".5pt">
                  <v:stroke joinstyle="miter"/>
                </v:line>
                <v:line id="Straight Connector 271" o:spid="_x0000_s1176" style="position:absolute;visibility:visible;mso-wrap-style:square" from="67913,15716" to="68103,43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x+BcYAAADcAAAADwAAAGRycy9kb3ducmV2LnhtbESPQWvCQBSE74X+h+UVequbCG1NdJUi&#10;CNIeSlMFj4/sMxuafbvJrpr++64g9DjMzDfMYjXaTpxpCK1jBfkkA0FcO91yo2D3vXmagQgRWWPn&#10;mBT8UoDV8v5ugaV2F/6icxUbkSAcSlRgYvSllKE2ZDFMnCdO3tENFmOSQyP1gJcEt52cZtmLtNhy&#10;WjDoaW2o/qlOVkH/Xlcfz02+91u/Np89Fv2hKJR6fBjf5iAijfE/fGtvtYLpaw7XM+k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8fgXGAAAA3AAAAA8AAAAAAAAA&#10;AAAAAAAAoQIAAGRycy9kb3ducmV2LnhtbFBLBQYAAAAABAAEAPkAAACUAwAAAAA=&#10;" strokecolor="black [3213]" strokeweight=".5pt">
                  <v:stroke joinstyle="miter"/>
                </v:line>
                <v:shape id="Straight Arrow Connector 272" o:spid="_x0000_s1177" type="#_x0000_t32" style="position:absolute;left:44577;top:42957;width:23526;height: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b948YAAADcAAAADwAAAGRycy9kb3ducmV2LnhtbESPQUvDQBSE74L/YXmCN7sxRVPSbouI&#10;BQ8imIrt8TX7mg1m38bdtYn+ercg9DjMzDfMYjXaThzJh9axgttJBoK4drrlRsH7Zn0zAxEissbO&#10;MSn4oQCr5eXFAkvtBn6jYxUbkSAcSlRgYuxLKUNtyGKYuJ44eQfnLcYkfSO1xyHBbSfzLLuXFltO&#10;CwZ7ejRUf1bfVsFuW21Zv959vHw9uV0x/fVm2BdKXV+ND3MQkcZ4Dv+3n7WCvMjhdCYd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2/ePGAAAA3AAAAA8AAAAAAAAA&#10;AAAAAAAAoQIAAGRycy9kb3ducmV2LnhtbFBLBQYAAAAABAAEAPkAAACUAwAAAAA=&#10;" strokecolor="black [3213]" strokeweight=".5pt">
                  <v:stroke endarrow="block" joinstyle="miter"/>
                </v:shape>
                <v:shape id="Straight Arrow Connector 273" o:spid="_x0000_s1178" type="#_x0000_t32" style="position:absolute;left:37242;top:33242;width:96;height:704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pYeMcAAADcAAAADwAAAGRycy9kb3ducmV2LnhtbESPQUsDMRSE74L/ITyhN5u1RbdsmxYR&#10;BQ9ScJW2x9fN62bp5mVN0u7aX28EweMwM98wi9VgW3EmHxrHCu7GGQjiyumGawWfHy+3MxAhImts&#10;HZOCbwqwWl5fLbDQrud3OpexFgnCoUAFJsaukDJUhiyGseuIk3dw3mJM0tdSe+wT3LZykmUP0mLD&#10;acFgR0+GqmN5sgp223LLen2/eft6drt8evGm3+dKjW6GxzmISEP8D/+1X7WCST6F3zPpCM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ulh4xwAAANwAAAAPAAAAAAAA&#10;AAAAAAAAAKECAABkcnMvZG93bnJldi54bWxQSwUGAAAAAAQABAD5AAAAlQMAAAAA&#10;" strokecolor="black [3213]" strokeweight=".5pt">
                  <v:stroke endarrow="block" joinstyle="miter"/>
                </v:shape>
                <v:shape id="Straight Arrow Connector 274" o:spid="_x0000_s1179" type="#_x0000_t32" style="position:absolute;left:37528;top:33623;width:11811;height:67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dkpMUAAADcAAAADwAAAGRycy9kb3ducmV2LnhtbESP0WrCQBRE3wv+w3IFX6TZrRRToquU&#10;0haLWGjiB1yy1ySYvZtmV41/3xWEPg4zc4ZZrgfbijP1vnGs4SlRIIhLZxquNOyLj8cXED4gG2wd&#10;k4YreVivRg9LzIy78A+d81CJCGGfoYY6hC6T0pc1WfSJ64ijd3C9xRBlX0nT4yXCbStnSs2lxYbj&#10;Qo0dvdVUHvOT1WDfPzfpML3uprb9LczWq6/voLSejIfXBYhAQ/gP39sbo2GWPsPt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dkpMUAAADcAAAADwAAAAAAAAAA&#10;AAAAAAChAgAAZHJzL2Rvd25yZXYueG1sUEsFBgAAAAAEAAQA+QAAAJMDAAAAAA==&#10;" strokecolor="black [3213]" strokeweight=".5pt">
                  <v:stroke endarrow="block" joinstyle="miter"/>
                </v:shape>
                <v:shape id="Straight Arrow Connector 275" o:spid="_x0000_s1180" type="#_x0000_t32" style="position:absolute;left:25717;top:33432;width:11621;height:69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9ll8cAAADcAAAADwAAAGRycy9kb3ducmV2LnhtbESPQUsDMRSE7wX/Q3iCtzZrpa5smxYR&#10;BQ+l0FVsj6+b52Zx87Imsbvtr28EweMwM98wi9VgW3EkHxrHCm4nGQjiyumGawXvby/jBxAhImts&#10;HZOCEwVYLa9GCyy063lLxzLWIkE4FKjAxNgVUobKkMUwcR1x8j6dtxiT9LXUHvsEt62cZtm9tNhw&#10;WjDY0ZOh6qv8sQr2u3LHejP7WH8/u31+d/amP+RK3VwPj3MQkYb4H/5rv2oF03wGv2fSEZD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H2WXxwAAANwAAAAPAAAAAAAA&#10;AAAAAAAAAKECAABkcnMvZG93bnJldi54bWxQSwUGAAAAAAQABAD5AAAAlQMAAAAA&#10;" strokecolor="black [3213]" strokeweight=".5pt">
                  <v:stroke endarrow="block" joinstyle="miter"/>
                </v:shape>
              </v:group>
            </w:pict>
          </mc:Fallback>
        </mc:AlternateContent>
      </w:r>
    </w:p>
    <w:p w:rsidR="005D5198" w:rsidRDefault="005D5198" w:rsidP="005157A2">
      <w:pPr>
        <w:tabs>
          <w:tab w:val="left" w:pos="360"/>
        </w:tabs>
        <w:ind w:left="180" w:firstLine="90"/>
        <w:jc w:val="center"/>
        <w:rPr>
          <w:rFonts w:ascii="Times New Roman" w:eastAsia="Times New Roman" w:hAnsi="Times New Roman" w:cs="Times New Roman"/>
          <w:b/>
          <w:sz w:val="32"/>
          <w:szCs w:val="32"/>
        </w:rPr>
      </w:pPr>
    </w:p>
    <w:p w:rsidR="005D5198" w:rsidRDefault="005D5198" w:rsidP="005157A2">
      <w:pPr>
        <w:tabs>
          <w:tab w:val="left" w:pos="360"/>
        </w:tabs>
        <w:ind w:left="180" w:firstLine="90"/>
        <w:jc w:val="center"/>
        <w:rPr>
          <w:rFonts w:ascii="Times New Roman" w:eastAsia="Times New Roman" w:hAnsi="Times New Roman" w:cs="Times New Roman"/>
          <w:b/>
          <w:sz w:val="32"/>
          <w:szCs w:val="32"/>
        </w:rPr>
      </w:pPr>
    </w:p>
    <w:p w:rsidR="005D5198" w:rsidRDefault="005D5198" w:rsidP="005157A2">
      <w:pPr>
        <w:tabs>
          <w:tab w:val="left" w:pos="360"/>
        </w:tabs>
        <w:ind w:left="180" w:firstLine="90"/>
        <w:jc w:val="center"/>
        <w:rPr>
          <w:rFonts w:ascii="Times New Roman" w:eastAsia="Times New Roman" w:hAnsi="Times New Roman" w:cs="Times New Roman"/>
          <w:b/>
          <w:sz w:val="32"/>
          <w:szCs w:val="32"/>
        </w:rPr>
      </w:pPr>
    </w:p>
    <w:p w:rsidR="005D5198" w:rsidRDefault="005D5198" w:rsidP="005157A2">
      <w:pPr>
        <w:tabs>
          <w:tab w:val="left" w:pos="360"/>
        </w:tabs>
        <w:ind w:left="180" w:firstLine="90"/>
        <w:jc w:val="center"/>
        <w:rPr>
          <w:rFonts w:ascii="Times New Roman" w:eastAsia="Times New Roman" w:hAnsi="Times New Roman" w:cs="Times New Roman"/>
          <w:b/>
          <w:sz w:val="32"/>
          <w:szCs w:val="32"/>
        </w:rPr>
      </w:pPr>
    </w:p>
    <w:p w:rsidR="005D5198" w:rsidRDefault="005D5198" w:rsidP="005157A2">
      <w:pPr>
        <w:tabs>
          <w:tab w:val="left" w:pos="360"/>
        </w:tabs>
        <w:ind w:left="180" w:firstLine="90"/>
        <w:jc w:val="center"/>
        <w:rPr>
          <w:rFonts w:ascii="Times New Roman" w:eastAsia="Times New Roman" w:hAnsi="Times New Roman" w:cs="Times New Roman"/>
          <w:b/>
          <w:sz w:val="32"/>
          <w:szCs w:val="32"/>
        </w:rPr>
      </w:pPr>
    </w:p>
    <w:p w:rsidR="005D5198" w:rsidRDefault="005D5198" w:rsidP="005157A2">
      <w:pPr>
        <w:tabs>
          <w:tab w:val="left" w:pos="360"/>
        </w:tabs>
        <w:ind w:left="180" w:firstLine="90"/>
        <w:jc w:val="center"/>
        <w:rPr>
          <w:rFonts w:ascii="Times New Roman" w:eastAsia="Times New Roman" w:hAnsi="Times New Roman" w:cs="Times New Roman"/>
          <w:b/>
          <w:sz w:val="32"/>
          <w:szCs w:val="32"/>
        </w:rPr>
      </w:pPr>
    </w:p>
    <w:p w:rsidR="005D5198" w:rsidRDefault="005D5198" w:rsidP="005157A2">
      <w:pPr>
        <w:tabs>
          <w:tab w:val="left" w:pos="360"/>
        </w:tabs>
        <w:ind w:left="180" w:firstLine="90"/>
        <w:jc w:val="center"/>
        <w:rPr>
          <w:rFonts w:ascii="Times New Roman" w:eastAsia="Times New Roman" w:hAnsi="Times New Roman" w:cs="Times New Roman"/>
          <w:b/>
          <w:sz w:val="32"/>
          <w:szCs w:val="32"/>
        </w:rPr>
      </w:pPr>
    </w:p>
    <w:p w:rsidR="005D5198" w:rsidRDefault="005D5198" w:rsidP="005157A2">
      <w:pPr>
        <w:tabs>
          <w:tab w:val="left" w:pos="360"/>
        </w:tabs>
        <w:ind w:left="180" w:firstLine="90"/>
        <w:jc w:val="center"/>
        <w:rPr>
          <w:rFonts w:ascii="Times New Roman" w:eastAsia="Times New Roman" w:hAnsi="Times New Roman" w:cs="Times New Roman"/>
          <w:b/>
          <w:sz w:val="32"/>
          <w:szCs w:val="32"/>
        </w:rPr>
      </w:pPr>
    </w:p>
    <w:p w:rsidR="005D5198" w:rsidRDefault="005D5198" w:rsidP="005157A2">
      <w:pPr>
        <w:tabs>
          <w:tab w:val="left" w:pos="360"/>
        </w:tabs>
        <w:ind w:left="180" w:firstLine="90"/>
        <w:jc w:val="center"/>
        <w:rPr>
          <w:rFonts w:ascii="Times New Roman" w:eastAsia="Times New Roman" w:hAnsi="Times New Roman" w:cs="Times New Roman"/>
          <w:b/>
          <w:sz w:val="32"/>
          <w:szCs w:val="32"/>
        </w:rPr>
      </w:pPr>
    </w:p>
    <w:p w:rsidR="005D5198" w:rsidRDefault="005D5198" w:rsidP="005157A2">
      <w:pPr>
        <w:tabs>
          <w:tab w:val="left" w:pos="360"/>
        </w:tabs>
        <w:ind w:left="180" w:firstLine="90"/>
        <w:jc w:val="center"/>
        <w:rPr>
          <w:rFonts w:ascii="Times New Roman" w:eastAsia="Times New Roman" w:hAnsi="Times New Roman" w:cs="Times New Roman"/>
          <w:b/>
          <w:sz w:val="32"/>
          <w:szCs w:val="32"/>
        </w:rPr>
      </w:pPr>
    </w:p>
    <w:p w:rsidR="005D5198" w:rsidRDefault="005D5198" w:rsidP="005157A2">
      <w:pPr>
        <w:tabs>
          <w:tab w:val="left" w:pos="360"/>
        </w:tabs>
        <w:ind w:left="180" w:firstLine="90"/>
        <w:jc w:val="center"/>
        <w:rPr>
          <w:rFonts w:ascii="Times New Roman" w:eastAsia="Times New Roman" w:hAnsi="Times New Roman" w:cs="Times New Roman"/>
          <w:b/>
          <w:sz w:val="32"/>
          <w:szCs w:val="32"/>
        </w:rPr>
      </w:pPr>
    </w:p>
    <w:p w:rsidR="005D5198" w:rsidRDefault="005D5198" w:rsidP="005157A2">
      <w:pPr>
        <w:tabs>
          <w:tab w:val="left" w:pos="360"/>
        </w:tabs>
        <w:ind w:left="180" w:firstLine="90"/>
        <w:jc w:val="center"/>
        <w:rPr>
          <w:rFonts w:ascii="Times New Roman" w:eastAsia="Times New Roman" w:hAnsi="Times New Roman" w:cs="Times New Roman"/>
          <w:b/>
          <w:sz w:val="32"/>
          <w:szCs w:val="32"/>
        </w:rPr>
      </w:pPr>
    </w:p>
    <w:p w:rsidR="005D5198" w:rsidRDefault="005D5198" w:rsidP="005157A2">
      <w:pPr>
        <w:tabs>
          <w:tab w:val="left" w:pos="360"/>
        </w:tabs>
        <w:ind w:left="180" w:firstLine="90"/>
        <w:jc w:val="center"/>
        <w:rPr>
          <w:rFonts w:ascii="Times New Roman" w:eastAsia="Times New Roman" w:hAnsi="Times New Roman" w:cs="Times New Roman"/>
          <w:b/>
          <w:sz w:val="32"/>
          <w:szCs w:val="32"/>
        </w:rPr>
      </w:pPr>
    </w:p>
    <w:p w:rsidR="005D5198" w:rsidRDefault="005D5198" w:rsidP="005157A2">
      <w:pPr>
        <w:tabs>
          <w:tab w:val="left" w:pos="360"/>
        </w:tabs>
        <w:ind w:left="180" w:firstLine="90"/>
        <w:jc w:val="center"/>
        <w:rPr>
          <w:rFonts w:ascii="Times New Roman" w:eastAsia="Times New Roman" w:hAnsi="Times New Roman" w:cs="Times New Roman"/>
          <w:b/>
          <w:sz w:val="32"/>
          <w:szCs w:val="32"/>
        </w:rPr>
      </w:pPr>
    </w:p>
    <w:p w:rsidR="005D5198" w:rsidRDefault="005D5198" w:rsidP="005157A2">
      <w:pPr>
        <w:tabs>
          <w:tab w:val="left" w:pos="360"/>
        </w:tabs>
        <w:ind w:left="180" w:firstLine="90"/>
        <w:jc w:val="center"/>
        <w:rPr>
          <w:rFonts w:ascii="Times New Roman" w:eastAsia="Times New Roman" w:hAnsi="Times New Roman" w:cs="Times New Roman"/>
          <w:b/>
          <w:sz w:val="32"/>
          <w:szCs w:val="32"/>
        </w:rPr>
      </w:pPr>
    </w:p>
    <w:p w:rsidR="005D5198" w:rsidRDefault="005D5198" w:rsidP="005157A2">
      <w:pPr>
        <w:tabs>
          <w:tab w:val="left" w:pos="360"/>
        </w:tabs>
        <w:ind w:left="180" w:firstLine="90"/>
        <w:jc w:val="center"/>
        <w:rPr>
          <w:rFonts w:ascii="Times New Roman" w:eastAsia="Times New Roman" w:hAnsi="Times New Roman" w:cs="Times New Roman"/>
          <w:b/>
          <w:sz w:val="32"/>
          <w:szCs w:val="32"/>
        </w:rPr>
      </w:pPr>
    </w:p>
    <w:p w:rsidR="005D5198" w:rsidRDefault="005D5198" w:rsidP="005157A2">
      <w:pPr>
        <w:tabs>
          <w:tab w:val="left" w:pos="360"/>
        </w:tabs>
        <w:ind w:left="180" w:firstLine="90"/>
        <w:jc w:val="center"/>
        <w:rPr>
          <w:rFonts w:ascii="Times New Roman" w:eastAsia="Times New Roman" w:hAnsi="Times New Roman" w:cs="Times New Roman"/>
          <w:b/>
          <w:sz w:val="32"/>
          <w:szCs w:val="32"/>
        </w:rPr>
      </w:pPr>
    </w:p>
    <w:p w:rsidR="005D5198" w:rsidRDefault="005D5198" w:rsidP="005157A2">
      <w:pPr>
        <w:tabs>
          <w:tab w:val="left" w:pos="360"/>
        </w:tabs>
        <w:ind w:left="180" w:firstLine="90"/>
        <w:jc w:val="center"/>
        <w:rPr>
          <w:rFonts w:ascii="Times New Roman" w:eastAsia="Times New Roman" w:hAnsi="Times New Roman" w:cs="Times New Roman"/>
          <w:b/>
          <w:sz w:val="32"/>
          <w:szCs w:val="32"/>
        </w:rPr>
      </w:pPr>
    </w:p>
    <w:p w:rsidR="005D5198" w:rsidRPr="005D5198" w:rsidRDefault="005D5198" w:rsidP="005D5198">
      <w:pPr>
        <w:tabs>
          <w:tab w:val="left" w:pos="360"/>
          <w:tab w:val="center" w:pos="4680"/>
          <w:tab w:val="left" w:pos="7455"/>
        </w:tabs>
        <w:spacing w:after="0" w:line="360" w:lineRule="auto"/>
        <w:ind w:left="180" w:firstLine="90"/>
        <w:jc w:val="both"/>
        <w:rPr>
          <w:rFonts w:ascii="Times New Roman" w:eastAsia="Times New Roman" w:hAnsi="Times New Roman" w:cs="Times New Roman"/>
          <w:b/>
          <w:sz w:val="28"/>
          <w:szCs w:val="28"/>
        </w:rPr>
      </w:pPr>
      <w:r w:rsidRPr="005D5198">
        <w:rPr>
          <w:rFonts w:ascii="Times New Roman" w:eastAsia="Times New Roman" w:hAnsi="Times New Roman" w:cs="Times New Roman"/>
          <w:b/>
          <w:sz w:val="28"/>
          <w:szCs w:val="28"/>
        </w:rPr>
        <w:t>TESTING OF PRODUCT</w:t>
      </w:r>
    </w:p>
    <w:p w:rsidR="005D5198" w:rsidRPr="005D5198" w:rsidRDefault="005D5198" w:rsidP="005D5198">
      <w:pPr>
        <w:tabs>
          <w:tab w:val="left" w:pos="360"/>
          <w:tab w:val="center" w:pos="4680"/>
        </w:tabs>
        <w:spacing w:line="360" w:lineRule="auto"/>
        <w:ind w:left="180" w:firstLine="90"/>
        <w:jc w:val="both"/>
        <w:rPr>
          <w:rFonts w:ascii="Times New Roman" w:eastAsia="Times New Roman" w:hAnsi="Times New Roman" w:cs="Times New Roman"/>
          <w:sz w:val="28"/>
          <w:szCs w:val="28"/>
        </w:rPr>
      </w:pPr>
      <w:r w:rsidRPr="005D5198">
        <w:rPr>
          <w:rFonts w:ascii="Times New Roman" w:hAnsi="Times New Roman" w:cs="Times New Roman"/>
          <w:b/>
          <w:sz w:val="28"/>
          <w:szCs w:val="28"/>
        </w:rPr>
        <w:t>Testing of Product:</w:t>
      </w:r>
      <w:r w:rsidRPr="005D5198">
        <w:rPr>
          <w:rFonts w:ascii="Times New Roman" w:hAnsi="Times New Roman" w:cs="Times New Roman"/>
          <w:b/>
          <w:sz w:val="28"/>
          <w:szCs w:val="28"/>
        </w:rPr>
        <w:tab/>
      </w:r>
    </w:p>
    <w:p w:rsidR="005D5198" w:rsidRPr="005D5198" w:rsidRDefault="005D5198" w:rsidP="005D5198">
      <w:pPr>
        <w:tabs>
          <w:tab w:val="left" w:pos="360"/>
        </w:tabs>
        <w:spacing w:line="360" w:lineRule="auto"/>
        <w:ind w:left="180" w:firstLine="90"/>
        <w:jc w:val="both"/>
        <w:rPr>
          <w:rFonts w:ascii="Times New Roman" w:hAnsi="Times New Roman" w:cs="Times New Roman"/>
          <w:sz w:val="28"/>
          <w:szCs w:val="28"/>
        </w:rPr>
      </w:pPr>
      <w:r w:rsidRPr="005D5198">
        <w:rPr>
          <w:rFonts w:ascii="Times New Roman" w:hAnsi="Times New Roman" w:cs="Times New Roman"/>
          <w:b/>
          <w:sz w:val="28"/>
          <w:szCs w:val="28"/>
        </w:rPr>
        <w:tab/>
      </w:r>
      <w:r w:rsidRPr="005D5198">
        <w:rPr>
          <w:rFonts w:ascii="Times New Roman" w:hAnsi="Times New Roman" w:cs="Times New Roman"/>
          <w:b/>
          <w:sz w:val="28"/>
          <w:szCs w:val="28"/>
        </w:rPr>
        <w:tab/>
      </w:r>
      <w:r w:rsidRPr="005D5198">
        <w:rPr>
          <w:rFonts w:ascii="Times New Roman" w:hAnsi="Times New Roman" w:cs="Times New Roman"/>
          <w:sz w:val="28"/>
          <w:szCs w:val="28"/>
        </w:rPr>
        <w:t>System testing is the stage of implementation, which aimed at ensuring that system works accurately and efficiently before the live operation commence. Testing is the process of executing a program with the intent of finding an error. A good test case is one that has a high probability of finding an error. A successful test is one that answers a yet undiscovered error.</w:t>
      </w:r>
    </w:p>
    <w:p w:rsidR="005D5198" w:rsidRPr="005D5198" w:rsidRDefault="005D5198" w:rsidP="005D5198">
      <w:pPr>
        <w:pStyle w:val="NormalWeb"/>
        <w:tabs>
          <w:tab w:val="left" w:pos="360"/>
        </w:tabs>
        <w:spacing w:line="360" w:lineRule="auto"/>
        <w:ind w:left="180" w:firstLine="90"/>
        <w:jc w:val="both"/>
        <w:rPr>
          <w:b/>
          <w:bCs/>
          <w:sz w:val="28"/>
          <w:szCs w:val="28"/>
        </w:rPr>
      </w:pPr>
      <w:r w:rsidRPr="005D5198">
        <w:rPr>
          <w:sz w:val="28"/>
          <w:szCs w:val="28"/>
        </w:rPr>
        <w:t xml:space="preserve">          Testing is vital to the success of the system.  System testing makes a logical assumption that if all parts of the system are correct, the goal will be successfully achieved.  The candidate system is subject to variety of tests-on-line response, Volume Street, recovery and security and usability test.  A series of tests are performed before the system is ready for the user acceptance testing.  Any engineered product can be tested in one of the following ways.  Knowing the specified function that a product has been designed to from, test can be conducted to demonstrate each function is fully operational.  Knowing the internal working of a product, tests can be conducted to ensure that “al gears mesh”, that is the internal operation of the product performs according to the specification and all internal components have been adequately exercised.</w:t>
      </w:r>
    </w:p>
    <w:p w:rsidR="005D5198" w:rsidRPr="005D5198" w:rsidRDefault="005D5198" w:rsidP="005D5198">
      <w:pPr>
        <w:pStyle w:val="NormalWeb"/>
        <w:tabs>
          <w:tab w:val="left" w:pos="360"/>
          <w:tab w:val="left" w:pos="8250"/>
        </w:tabs>
        <w:spacing w:line="360" w:lineRule="auto"/>
        <w:ind w:left="180" w:firstLine="90"/>
        <w:jc w:val="both"/>
        <w:rPr>
          <w:sz w:val="28"/>
          <w:szCs w:val="28"/>
        </w:rPr>
      </w:pPr>
      <w:r w:rsidRPr="005D5198">
        <w:rPr>
          <w:b/>
          <w:bCs/>
          <w:sz w:val="28"/>
          <w:szCs w:val="28"/>
        </w:rPr>
        <w:t>UNIT TESTING:</w:t>
      </w:r>
      <w:r w:rsidRPr="005D5198">
        <w:rPr>
          <w:b/>
          <w:bCs/>
          <w:sz w:val="28"/>
          <w:szCs w:val="28"/>
        </w:rPr>
        <w:tab/>
      </w:r>
    </w:p>
    <w:p w:rsidR="005D5198" w:rsidRPr="00931F03" w:rsidRDefault="005D5198" w:rsidP="005D5198">
      <w:pPr>
        <w:pStyle w:val="NormalWeb"/>
        <w:tabs>
          <w:tab w:val="left" w:pos="360"/>
        </w:tabs>
        <w:spacing w:line="360" w:lineRule="auto"/>
        <w:ind w:left="180" w:firstLine="90"/>
        <w:jc w:val="both"/>
        <w:rPr>
          <w:sz w:val="28"/>
          <w:szCs w:val="28"/>
        </w:rPr>
      </w:pPr>
      <w:r w:rsidRPr="005D5198">
        <w:rPr>
          <w:sz w:val="28"/>
          <w:szCs w:val="28"/>
        </w:rPr>
        <w:t xml:space="preserve">Unit testing is the testing of each module and the integration of the overall system is done.  Unit testing becomes verification efforts on the smallest unit of software </w:t>
      </w:r>
      <w:r w:rsidRPr="005D5198">
        <w:rPr>
          <w:sz w:val="28"/>
          <w:szCs w:val="28"/>
        </w:rPr>
        <w:lastRenderedPageBreak/>
        <w:t>design in the module.  This is also known as ‘module testing’.  The modules of the system are tested separately.  This testing is carried out during the programming itself.  In this testing step, each model is found to be working satisfactorily as</w:t>
      </w:r>
      <w:r w:rsidRPr="00931F03">
        <w:rPr>
          <w:sz w:val="28"/>
          <w:szCs w:val="28"/>
        </w:rPr>
        <w:t xml:space="preserve"> regard to the expected output from the module.  There are some validation checks for the fields.  For example, the validation check is done for verifying the data given by the user where both format and validity of the data entered is included.  It is very easy to find error and debug the system.</w:t>
      </w:r>
    </w:p>
    <w:p w:rsidR="005D5198" w:rsidRPr="00931F03" w:rsidRDefault="005D5198" w:rsidP="005D5198">
      <w:pPr>
        <w:pStyle w:val="NormalWeb"/>
        <w:tabs>
          <w:tab w:val="left" w:pos="360"/>
        </w:tabs>
        <w:spacing w:line="360" w:lineRule="auto"/>
        <w:ind w:left="180" w:firstLine="90"/>
        <w:jc w:val="both"/>
        <w:rPr>
          <w:sz w:val="28"/>
          <w:szCs w:val="28"/>
        </w:rPr>
      </w:pPr>
      <w:r w:rsidRPr="00931F03">
        <w:rPr>
          <w:b/>
          <w:bCs/>
          <w:sz w:val="28"/>
          <w:szCs w:val="28"/>
        </w:rPr>
        <w:t>INTEGRATION TESTING:</w:t>
      </w:r>
    </w:p>
    <w:p w:rsidR="005D5198" w:rsidRPr="00931F03" w:rsidRDefault="005D5198" w:rsidP="005D5198">
      <w:pPr>
        <w:pStyle w:val="NormalWeb"/>
        <w:tabs>
          <w:tab w:val="left" w:pos="360"/>
        </w:tabs>
        <w:spacing w:line="360" w:lineRule="auto"/>
        <w:ind w:left="180" w:firstLine="90"/>
        <w:jc w:val="both"/>
        <w:rPr>
          <w:sz w:val="28"/>
          <w:szCs w:val="28"/>
        </w:rPr>
      </w:pPr>
      <w:r w:rsidRPr="00931F03">
        <w:rPr>
          <w:sz w:val="28"/>
          <w:szCs w:val="28"/>
        </w:rPr>
        <w:t xml:space="preserve">    Data can be lost across an interface, one module can have an adverse effect on the other sub function, when combined, may not produce the desired major function.  Integrated testing is systematic testing that can be done with sample data.  The need for the integrated test is to find the overall system performance. There are two types of integration testing. They are:</w:t>
      </w:r>
    </w:p>
    <w:p w:rsidR="005D5198" w:rsidRPr="00931F03" w:rsidRDefault="005D5198" w:rsidP="005D5198">
      <w:pPr>
        <w:pStyle w:val="NormalWeb"/>
        <w:numPr>
          <w:ilvl w:val="0"/>
          <w:numId w:val="3"/>
        </w:numPr>
        <w:tabs>
          <w:tab w:val="left" w:pos="360"/>
        </w:tabs>
        <w:suppressAutoHyphens/>
        <w:spacing w:before="280" w:beforeAutospacing="0" w:after="0" w:afterAutospacing="0" w:line="360" w:lineRule="auto"/>
        <w:ind w:left="180" w:firstLine="90"/>
        <w:jc w:val="both"/>
        <w:rPr>
          <w:sz w:val="28"/>
          <w:szCs w:val="28"/>
        </w:rPr>
      </w:pPr>
      <w:r w:rsidRPr="00931F03">
        <w:rPr>
          <w:sz w:val="28"/>
          <w:szCs w:val="28"/>
        </w:rPr>
        <w:t>Top-down integration testing.</w:t>
      </w:r>
    </w:p>
    <w:p w:rsidR="005D5198" w:rsidRPr="00931F03" w:rsidRDefault="005D5198" w:rsidP="005D5198">
      <w:pPr>
        <w:pStyle w:val="NormalWeb"/>
        <w:numPr>
          <w:ilvl w:val="0"/>
          <w:numId w:val="3"/>
        </w:numPr>
        <w:tabs>
          <w:tab w:val="left" w:pos="360"/>
        </w:tabs>
        <w:suppressAutoHyphens/>
        <w:spacing w:before="0" w:beforeAutospacing="0" w:after="280" w:afterAutospacing="0" w:line="360" w:lineRule="auto"/>
        <w:ind w:left="180" w:firstLine="90"/>
        <w:jc w:val="both"/>
        <w:rPr>
          <w:b/>
          <w:bCs/>
          <w:sz w:val="28"/>
          <w:szCs w:val="28"/>
        </w:rPr>
      </w:pPr>
      <w:r w:rsidRPr="00931F03">
        <w:rPr>
          <w:sz w:val="28"/>
          <w:szCs w:val="28"/>
        </w:rPr>
        <w:t>Bottom-up integration testing.</w:t>
      </w:r>
    </w:p>
    <w:p w:rsidR="005D5198" w:rsidRPr="00931F03" w:rsidRDefault="005D5198" w:rsidP="005D5198">
      <w:pPr>
        <w:pStyle w:val="NormalWeb"/>
        <w:tabs>
          <w:tab w:val="left" w:pos="360"/>
        </w:tabs>
        <w:spacing w:line="360" w:lineRule="auto"/>
        <w:ind w:left="180" w:firstLine="90"/>
        <w:jc w:val="both"/>
        <w:rPr>
          <w:sz w:val="28"/>
          <w:szCs w:val="28"/>
        </w:rPr>
      </w:pPr>
      <w:r w:rsidRPr="00931F03">
        <w:rPr>
          <w:b/>
          <w:bCs/>
          <w:sz w:val="28"/>
          <w:szCs w:val="28"/>
        </w:rPr>
        <w:t>WHITE BOX TESTING:</w:t>
      </w:r>
    </w:p>
    <w:p w:rsidR="005D5198" w:rsidRPr="00931F03" w:rsidRDefault="005D5198" w:rsidP="005D5198">
      <w:pPr>
        <w:pStyle w:val="NormalWeb"/>
        <w:tabs>
          <w:tab w:val="left" w:pos="360"/>
        </w:tabs>
        <w:spacing w:line="360" w:lineRule="auto"/>
        <w:ind w:left="180" w:firstLine="90"/>
        <w:jc w:val="both"/>
        <w:rPr>
          <w:sz w:val="28"/>
          <w:szCs w:val="28"/>
        </w:rPr>
      </w:pPr>
      <w:r w:rsidRPr="00931F03">
        <w:rPr>
          <w:sz w:val="28"/>
          <w:szCs w:val="28"/>
        </w:rPr>
        <w:t xml:space="preserve">    White Box testing is a test case design method that uses the control structure of the procedural design to drive cases.  Using the white box testing methods, we derived test cases that guarantee that all independent paths within a module have been exercised at least once.</w:t>
      </w:r>
    </w:p>
    <w:p w:rsidR="005D5198" w:rsidRPr="00931F03" w:rsidRDefault="005D5198" w:rsidP="005D5198">
      <w:pPr>
        <w:pStyle w:val="NormalWeb"/>
        <w:tabs>
          <w:tab w:val="left" w:pos="360"/>
        </w:tabs>
        <w:spacing w:line="360" w:lineRule="auto"/>
        <w:ind w:left="180" w:firstLine="90"/>
        <w:jc w:val="both"/>
        <w:rPr>
          <w:sz w:val="28"/>
          <w:szCs w:val="28"/>
        </w:rPr>
      </w:pPr>
      <w:r w:rsidRPr="00931F03">
        <w:rPr>
          <w:b/>
          <w:bCs/>
          <w:sz w:val="28"/>
          <w:szCs w:val="28"/>
        </w:rPr>
        <w:t>BLACK BOX TESTING:</w:t>
      </w:r>
    </w:p>
    <w:p w:rsidR="005D5198" w:rsidRPr="00931F03" w:rsidRDefault="005D5198" w:rsidP="005D5198">
      <w:pPr>
        <w:numPr>
          <w:ilvl w:val="1"/>
          <w:numId w:val="4"/>
        </w:numPr>
        <w:tabs>
          <w:tab w:val="left" w:pos="360"/>
        </w:tabs>
        <w:suppressAutoHyphens/>
        <w:spacing w:before="280" w:after="0" w:line="360" w:lineRule="auto"/>
        <w:ind w:left="180" w:firstLine="90"/>
        <w:jc w:val="both"/>
        <w:rPr>
          <w:rFonts w:ascii="Times New Roman" w:hAnsi="Times New Roman" w:cs="Times New Roman"/>
          <w:sz w:val="28"/>
          <w:szCs w:val="28"/>
        </w:rPr>
      </w:pPr>
      <w:r w:rsidRPr="00931F03">
        <w:rPr>
          <w:rFonts w:ascii="Times New Roman" w:hAnsi="Times New Roman" w:cs="Times New Roman"/>
          <w:sz w:val="28"/>
          <w:szCs w:val="28"/>
        </w:rPr>
        <w:t>Black box testing is done to find incorrect or missing function</w:t>
      </w:r>
    </w:p>
    <w:p w:rsidR="005D5198" w:rsidRPr="00931F03" w:rsidRDefault="005D5198" w:rsidP="005D5198">
      <w:pPr>
        <w:numPr>
          <w:ilvl w:val="1"/>
          <w:numId w:val="4"/>
        </w:numPr>
        <w:tabs>
          <w:tab w:val="left" w:pos="360"/>
        </w:tabs>
        <w:suppressAutoHyphens/>
        <w:spacing w:after="0" w:line="360" w:lineRule="auto"/>
        <w:ind w:left="180" w:firstLine="90"/>
        <w:jc w:val="both"/>
        <w:rPr>
          <w:rFonts w:ascii="Times New Roman" w:hAnsi="Times New Roman" w:cs="Times New Roman"/>
          <w:sz w:val="28"/>
          <w:szCs w:val="28"/>
        </w:rPr>
      </w:pPr>
      <w:r w:rsidRPr="00931F03">
        <w:rPr>
          <w:rFonts w:ascii="Times New Roman" w:hAnsi="Times New Roman" w:cs="Times New Roman"/>
          <w:sz w:val="28"/>
          <w:szCs w:val="28"/>
        </w:rPr>
        <w:t>Interface error</w:t>
      </w:r>
    </w:p>
    <w:p w:rsidR="005D5198" w:rsidRPr="00931F03" w:rsidRDefault="005D5198" w:rsidP="005D5198">
      <w:pPr>
        <w:numPr>
          <w:ilvl w:val="1"/>
          <w:numId w:val="4"/>
        </w:numPr>
        <w:tabs>
          <w:tab w:val="left" w:pos="360"/>
        </w:tabs>
        <w:suppressAutoHyphens/>
        <w:spacing w:after="0" w:line="360" w:lineRule="auto"/>
        <w:ind w:left="180" w:firstLine="90"/>
        <w:jc w:val="both"/>
        <w:rPr>
          <w:rFonts w:ascii="Times New Roman" w:hAnsi="Times New Roman" w:cs="Times New Roman"/>
          <w:sz w:val="28"/>
          <w:szCs w:val="28"/>
        </w:rPr>
      </w:pPr>
      <w:r w:rsidRPr="00931F03">
        <w:rPr>
          <w:rFonts w:ascii="Times New Roman" w:hAnsi="Times New Roman" w:cs="Times New Roman"/>
          <w:sz w:val="28"/>
          <w:szCs w:val="28"/>
        </w:rPr>
        <w:lastRenderedPageBreak/>
        <w:t>Errors in external database access</w:t>
      </w:r>
    </w:p>
    <w:p w:rsidR="005D5198" w:rsidRPr="00931F03" w:rsidRDefault="005D5198" w:rsidP="005D5198">
      <w:pPr>
        <w:numPr>
          <w:ilvl w:val="1"/>
          <w:numId w:val="4"/>
        </w:numPr>
        <w:tabs>
          <w:tab w:val="left" w:pos="360"/>
        </w:tabs>
        <w:suppressAutoHyphens/>
        <w:spacing w:after="0" w:line="360" w:lineRule="auto"/>
        <w:ind w:left="180" w:firstLine="90"/>
        <w:jc w:val="both"/>
        <w:rPr>
          <w:rFonts w:ascii="Times New Roman" w:hAnsi="Times New Roman" w:cs="Times New Roman"/>
          <w:sz w:val="28"/>
          <w:szCs w:val="28"/>
        </w:rPr>
      </w:pPr>
      <w:r w:rsidRPr="00931F03">
        <w:rPr>
          <w:rFonts w:ascii="Times New Roman" w:hAnsi="Times New Roman" w:cs="Times New Roman"/>
          <w:sz w:val="28"/>
          <w:szCs w:val="28"/>
        </w:rPr>
        <w:t>Performance errors</w:t>
      </w:r>
    </w:p>
    <w:p w:rsidR="005D5198" w:rsidRPr="00931F03" w:rsidRDefault="005D5198" w:rsidP="005D5198">
      <w:pPr>
        <w:numPr>
          <w:ilvl w:val="1"/>
          <w:numId w:val="4"/>
        </w:numPr>
        <w:tabs>
          <w:tab w:val="left" w:pos="360"/>
        </w:tabs>
        <w:suppressAutoHyphens/>
        <w:spacing w:after="280" w:line="360" w:lineRule="auto"/>
        <w:ind w:left="180" w:firstLine="90"/>
        <w:jc w:val="both"/>
        <w:rPr>
          <w:rFonts w:ascii="Times New Roman" w:hAnsi="Times New Roman" w:cs="Times New Roman"/>
          <w:sz w:val="28"/>
          <w:szCs w:val="28"/>
        </w:rPr>
      </w:pPr>
      <w:r w:rsidRPr="00931F03">
        <w:rPr>
          <w:rFonts w:ascii="Times New Roman" w:hAnsi="Times New Roman" w:cs="Times New Roman"/>
          <w:sz w:val="28"/>
          <w:szCs w:val="28"/>
        </w:rPr>
        <w:t>Initialization and termination errors</w:t>
      </w:r>
    </w:p>
    <w:p w:rsidR="005D5198" w:rsidRPr="00931F03" w:rsidRDefault="005D5198" w:rsidP="005D5198">
      <w:pPr>
        <w:tabs>
          <w:tab w:val="left" w:pos="360"/>
        </w:tabs>
        <w:spacing w:after="360" w:line="360" w:lineRule="auto"/>
        <w:ind w:left="180" w:firstLine="90"/>
        <w:jc w:val="both"/>
        <w:rPr>
          <w:rFonts w:ascii="Times New Roman" w:hAnsi="Times New Roman" w:cs="Times New Roman"/>
          <w:b/>
          <w:sz w:val="28"/>
          <w:szCs w:val="28"/>
        </w:rPr>
      </w:pPr>
      <w:r w:rsidRPr="00931F03">
        <w:rPr>
          <w:rFonts w:ascii="Times New Roman" w:hAnsi="Times New Roman" w:cs="Times New Roman"/>
          <w:sz w:val="28"/>
          <w:szCs w:val="28"/>
        </w:rPr>
        <w:t>In ‘functional testing’, is performed to validate an application conforms to its specifications of correctly performs all its required functions. So this testing is also called ‘black box testing’.  It tests the external behavior of the system.  Here the engineered product can be tested knowing the specified function that a product has been designed to perform, tests can be conducted to demonstrate that each function is fully operational.</w:t>
      </w:r>
    </w:p>
    <w:p w:rsidR="005D5198" w:rsidRPr="00931F03" w:rsidRDefault="005D5198" w:rsidP="005D5198">
      <w:pPr>
        <w:tabs>
          <w:tab w:val="left" w:pos="360"/>
          <w:tab w:val="left" w:pos="3360"/>
        </w:tabs>
        <w:spacing w:after="360" w:line="360" w:lineRule="auto"/>
        <w:ind w:left="180" w:firstLine="90"/>
        <w:jc w:val="both"/>
        <w:rPr>
          <w:rFonts w:ascii="Times New Roman" w:hAnsi="Times New Roman" w:cs="Times New Roman"/>
          <w:sz w:val="28"/>
          <w:szCs w:val="28"/>
        </w:rPr>
      </w:pPr>
      <w:r w:rsidRPr="00931F03">
        <w:rPr>
          <w:rFonts w:ascii="Times New Roman" w:hAnsi="Times New Roman" w:cs="Times New Roman"/>
          <w:b/>
          <w:sz w:val="28"/>
          <w:szCs w:val="28"/>
        </w:rPr>
        <w:t>VALIDATION TESTING:</w:t>
      </w:r>
    </w:p>
    <w:p w:rsidR="005D5198" w:rsidRPr="00931F03" w:rsidRDefault="005D5198" w:rsidP="005D5198">
      <w:pPr>
        <w:pStyle w:val="NormalWeb"/>
        <w:tabs>
          <w:tab w:val="left" w:pos="360"/>
        </w:tabs>
        <w:spacing w:line="360" w:lineRule="auto"/>
        <w:ind w:left="180" w:firstLine="90"/>
        <w:jc w:val="both"/>
        <w:rPr>
          <w:sz w:val="28"/>
          <w:szCs w:val="28"/>
        </w:rPr>
      </w:pPr>
      <w:r w:rsidRPr="00931F03">
        <w:rPr>
          <w:sz w:val="28"/>
          <w:szCs w:val="28"/>
        </w:rPr>
        <w:t xml:space="preserve">      After the culmination of black box testing, software is completed assembly as a package, interfacing errors have been uncovered and corrected and final series of software validation tests begin validation testing can be defined as many, but a single definition is that validation succeeds when the software functions in a manner that can be reasonably expected by the customer.</w:t>
      </w:r>
    </w:p>
    <w:p w:rsidR="005D5198" w:rsidRPr="00931F03" w:rsidRDefault="005D5198" w:rsidP="005D5198">
      <w:pPr>
        <w:pStyle w:val="Heading1"/>
        <w:numPr>
          <w:ilvl w:val="0"/>
          <w:numId w:val="5"/>
        </w:numPr>
        <w:tabs>
          <w:tab w:val="left" w:pos="360"/>
        </w:tabs>
        <w:suppressAutoHyphens/>
        <w:spacing w:after="480" w:line="360" w:lineRule="auto"/>
        <w:ind w:left="180" w:firstLine="90"/>
        <w:jc w:val="both"/>
        <w:rPr>
          <w:rFonts w:ascii="Times New Roman" w:hAnsi="Times New Roman" w:cs="Times New Roman"/>
        </w:rPr>
      </w:pPr>
      <w:r w:rsidRPr="00931F03">
        <w:rPr>
          <w:rFonts w:ascii="Times New Roman" w:hAnsi="Times New Roman" w:cs="Times New Roman"/>
          <w:color w:val="auto"/>
        </w:rPr>
        <w:t>USER ACCEPTANCE TESTING:</w:t>
      </w:r>
    </w:p>
    <w:p w:rsidR="005D5198" w:rsidRPr="00931F03" w:rsidRDefault="005D5198" w:rsidP="005D5198">
      <w:pPr>
        <w:tabs>
          <w:tab w:val="left" w:pos="360"/>
        </w:tabs>
        <w:spacing w:after="360" w:line="360" w:lineRule="auto"/>
        <w:ind w:left="180" w:firstLine="90"/>
        <w:jc w:val="both"/>
        <w:rPr>
          <w:rFonts w:ascii="Times New Roman" w:hAnsi="Times New Roman" w:cs="Times New Roman"/>
          <w:sz w:val="28"/>
          <w:szCs w:val="28"/>
        </w:rPr>
      </w:pPr>
      <w:r w:rsidRPr="00931F03">
        <w:rPr>
          <w:rFonts w:ascii="Times New Roman" w:hAnsi="Times New Roman" w:cs="Times New Roman"/>
          <w:sz w:val="28"/>
          <w:szCs w:val="28"/>
        </w:rPr>
        <w:t xml:space="preserve">                User acceptance of the system is the key factor for the success of the system.  The system under consideration is tested for user acceptance by constantly keeping in touch with prospective system at the time of developing changes whenever required.</w:t>
      </w:r>
    </w:p>
    <w:p w:rsidR="005D5198" w:rsidRPr="00931F03" w:rsidRDefault="005D5198" w:rsidP="005D5198">
      <w:pPr>
        <w:pStyle w:val="Heading1"/>
        <w:numPr>
          <w:ilvl w:val="0"/>
          <w:numId w:val="5"/>
        </w:numPr>
        <w:tabs>
          <w:tab w:val="left" w:pos="360"/>
        </w:tabs>
        <w:suppressAutoHyphens/>
        <w:spacing w:after="360" w:line="360" w:lineRule="auto"/>
        <w:ind w:left="180" w:firstLine="90"/>
        <w:jc w:val="both"/>
        <w:rPr>
          <w:rFonts w:ascii="Times New Roman" w:hAnsi="Times New Roman" w:cs="Times New Roman"/>
        </w:rPr>
      </w:pPr>
      <w:r w:rsidRPr="00931F03">
        <w:rPr>
          <w:rFonts w:ascii="Times New Roman" w:hAnsi="Times New Roman" w:cs="Times New Roman"/>
          <w:color w:val="auto"/>
        </w:rPr>
        <w:lastRenderedPageBreak/>
        <w:t>OUTPUT TESTING:</w:t>
      </w:r>
    </w:p>
    <w:p w:rsidR="005D5198" w:rsidRPr="005D5198" w:rsidRDefault="005D5198" w:rsidP="005D5198">
      <w:pPr>
        <w:pStyle w:val="NormalWeb"/>
        <w:tabs>
          <w:tab w:val="left" w:pos="360"/>
        </w:tabs>
        <w:spacing w:line="360" w:lineRule="auto"/>
        <w:ind w:left="180" w:firstLine="90"/>
        <w:jc w:val="both"/>
        <w:rPr>
          <w:sz w:val="28"/>
          <w:szCs w:val="28"/>
        </w:rPr>
      </w:pPr>
      <w:r w:rsidRPr="00931F03">
        <w:rPr>
          <w:sz w:val="28"/>
          <w:szCs w:val="28"/>
        </w:rPr>
        <w:t xml:space="preserve">   After performing the validation testing, the next step is output asking the user about the format required testing of the proposed system, since no system could be useful if it does not produce the required output in the specific format.  The output </w:t>
      </w:r>
      <w:r w:rsidRPr="005D5198">
        <w:rPr>
          <w:sz w:val="28"/>
          <w:szCs w:val="28"/>
        </w:rPr>
        <w:t>displayed or generated by the system under consideration.  Here the output format is considered in two ways.  One is screen and the other is printed format.  The output format on the screen is found to be correct as the format was designed in the system phase according to the user needs.  For the hard copy also output comes out as the specified requirements by the user. Hence the output testing does not result in any connection in the system.</w:t>
      </w:r>
    </w:p>
    <w:p w:rsidR="005D5198" w:rsidRPr="005D5198" w:rsidRDefault="005D5198" w:rsidP="005D5198">
      <w:pPr>
        <w:pStyle w:val="NormalWeb"/>
        <w:tabs>
          <w:tab w:val="left" w:pos="360"/>
        </w:tabs>
        <w:spacing w:line="360" w:lineRule="auto"/>
        <w:ind w:left="180" w:firstLine="90"/>
        <w:jc w:val="both"/>
        <w:rPr>
          <w:b/>
          <w:sz w:val="28"/>
          <w:szCs w:val="28"/>
        </w:rPr>
      </w:pPr>
      <w:r w:rsidRPr="005D5198">
        <w:rPr>
          <w:b/>
          <w:sz w:val="28"/>
          <w:szCs w:val="28"/>
        </w:rPr>
        <w:t>System Implementation:</w:t>
      </w:r>
    </w:p>
    <w:p w:rsidR="005D5198" w:rsidRPr="005D5198" w:rsidRDefault="005D5198" w:rsidP="005D5198">
      <w:pPr>
        <w:pStyle w:val="BodyText"/>
        <w:tabs>
          <w:tab w:val="left" w:pos="360"/>
        </w:tabs>
        <w:spacing w:after="360" w:line="360" w:lineRule="auto"/>
        <w:ind w:left="180" w:firstLine="90"/>
        <w:jc w:val="both"/>
        <w:rPr>
          <w:rStyle w:val="style121"/>
          <w:rFonts w:ascii="Times New Roman" w:hAnsi="Times New Roman" w:cs="Times New Roman"/>
          <w:bCs/>
          <w:sz w:val="28"/>
          <w:szCs w:val="28"/>
        </w:rPr>
      </w:pPr>
      <w:r w:rsidRPr="005D5198">
        <w:rPr>
          <w:rFonts w:cs="Times New Roman"/>
          <w:b/>
          <w:sz w:val="28"/>
          <w:szCs w:val="28"/>
        </w:rPr>
        <w:tab/>
      </w:r>
      <w:r w:rsidRPr="005D5198">
        <w:rPr>
          <w:rStyle w:val="style121"/>
          <w:rFonts w:ascii="Times New Roman" w:hAnsi="Times New Roman" w:cs="Times New Roman"/>
          <w:sz w:val="28"/>
          <w:szCs w:val="28"/>
        </w:rPr>
        <w:t xml:space="preserve">Implementation  of  software  refers  to  the  final  installation  of  the  package  in  its real environment, to the satisfaction of the intended users and the operation of the system. The people are not sure that the software is meant to make their job easier. </w:t>
      </w:r>
    </w:p>
    <w:p w:rsidR="005D5198" w:rsidRPr="005D5198" w:rsidRDefault="005D5198" w:rsidP="005D5198">
      <w:pPr>
        <w:pStyle w:val="BodyText"/>
        <w:widowControl/>
        <w:numPr>
          <w:ilvl w:val="0"/>
          <w:numId w:val="6"/>
        </w:numPr>
        <w:tabs>
          <w:tab w:val="left" w:pos="360"/>
        </w:tabs>
        <w:spacing w:after="0" w:line="360" w:lineRule="auto"/>
        <w:ind w:left="180" w:firstLine="90"/>
        <w:jc w:val="both"/>
        <w:rPr>
          <w:rStyle w:val="style121"/>
          <w:rFonts w:ascii="Times New Roman" w:hAnsi="Times New Roman" w:cs="Times New Roman"/>
          <w:bCs/>
          <w:sz w:val="28"/>
          <w:szCs w:val="28"/>
        </w:rPr>
      </w:pPr>
      <w:r w:rsidRPr="005D5198">
        <w:rPr>
          <w:rStyle w:val="style121"/>
          <w:rFonts w:ascii="Times New Roman" w:hAnsi="Times New Roman" w:cs="Times New Roman"/>
          <w:sz w:val="28"/>
          <w:szCs w:val="28"/>
        </w:rPr>
        <w:t>The active user must be aware of the benefits of using the system</w:t>
      </w:r>
    </w:p>
    <w:p w:rsidR="005D5198" w:rsidRPr="005D5198" w:rsidRDefault="005D5198" w:rsidP="005D5198">
      <w:pPr>
        <w:pStyle w:val="BodyText"/>
        <w:widowControl/>
        <w:numPr>
          <w:ilvl w:val="0"/>
          <w:numId w:val="6"/>
        </w:numPr>
        <w:tabs>
          <w:tab w:val="left" w:pos="360"/>
        </w:tabs>
        <w:spacing w:after="0" w:line="360" w:lineRule="auto"/>
        <w:ind w:left="180" w:firstLine="90"/>
        <w:jc w:val="both"/>
        <w:rPr>
          <w:rStyle w:val="style121"/>
          <w:rFonts w:ascii="Times New Roman" w:hAnsi="Times New Roman" w:cs="Times New Roman"/>
          <w:bCs/>
          <w:sz w:val="28"/>
          <w:szCs w:val="28"/>
        </w:rPr>
      </w:pPr>
      <w:r w:rsidRPr="005D5198">
        <w:rPr>
          <w:rStyle w:val="style121"/>
          <w:rFonts w:ascii="Times New Roman" w:hAnsi="Times New Roman" w:cs="Times New Roman"/>
          <w:sz w:val="28"/>
          <w:szCs w:val="28"/>
        </w:rPr>
        <w:t>Their confidence in the software built up</w:t>
      </w:r>
    </w:p>
    <w:p w:rsidR="005D5198" w:rsidRPr="005D5198" w:rsidRDefault="005D5198" w:rsidP="005D5198">
      <w:pPr>
        <w:pStyle w:val="BodyText"/>
        <w:widowControl/>
        <w:numPr>
          <w:ilvl w:val="0"/>
          <w:numId w:val="6"/>
        </w:numPr>
        <w:tabs>
          <w:tab w:val="left" w:pos="360"/>
        </w:tabs>
        <w:spacing w:after="360" w:line="360" w:lineRule="auto"/>
        <w:ind w:left="180" w:firstLine="90"/>
        <w:jc w:val="both"/>
        <w:rPr>
          <w:rStyle w:val="style121"/>
          <w:rFonts w:ascii="Times New Roman" w:hAnsi="Times New Roman" w:cs="Times New Roman"/>
          <w:bCs/>
          <w:sz w:val="28"/>
          <w:szCs w:val="28"/>
        </w:rPr>
      </w:pPr>
      <w:r w:rsidRPr="005D5198">
        <w:rPr>
          <w:rStyle w:val="style121"/>
          <w:rFonts w:ascii="Times New Roman" w:hAnsi="Times New Roman" w:cs="Times New Roman"/>
          <w:sz w:val="28"/>
          <w:szCs w:val="28"/>
        </w:rPr>
        <w:t xml:space="preserve">Proper guidance is impaired to the user so that he is comfortable in using the application     </w:t>
      </w:r>
    </w:p>
    <w:p w:rsidR="005D5198" w:rsidRPr="005D5198" w:rsidRDefault="005D5198" w:rsidP="005D5198">
      <w:pPr>
        <w:pStyle w:val="BodyText"/>
        <w:tabs>
          <w:tab w:val="left" w:pos="360"/>
        </w:tabs>
        <w:spacing w:after="360" w:line="360" w:lineRule="auto"/>
        <w:ind w:left="180" w:firstLine="90"/>
        <w:jc w:val="both"/>
        <w:rPr>
          <w:rStyle w:val="style121"/>
          <w:rFonts w:ascii="Times New Roman" w:hAnsi="Times New Roman" w:cs="Times New Roman"/>
          <w:b/>
          <w:bCs/>
          <w:sz w:val="28"/>
          <w:szCs w:val="28"/>
        </w:rPr>
      </w:pPr>
      <w:r w:rsidRPr="005D5198">
        <w:rPr>
          <w:rStyle w:val="style121"/>
          <w:rFonts w:ascii="Times New Roman" w:hAnsi="Times New Roman" w:cs="Times New Roman"/>
          <w:sz w:val="28"/>
          <w:szCs w:val="28"/>
        </w:rPr>
        <w:t xml:space="preserve"> Before going ahead and viewing the system, the user must know that for viewing the result, the server program should be running in the server. If the server object is not running on the server, the actual processes will not take place.</w:t>
      </w:r>
    </w:p>
    <w:p w:rsidR="005D5198" w:rsidRPr="005D5198" w:rsidRDefault="005D5198" w:rsidP="005D5198">
      <w:pPr>
        <w:pStyle w:val="BodyText"/>
        <w:tabs>
          <w:tab w:val="left" w:pos="360"/>
        </w:tabs>
        <w:spacing w:after="360" w:line="360" w:lineRule="auto"/>
        <w:ind w:left="180" w:firstLine="90"/>
        <w:jc w:val="both"/>
        <w:rPr>
          <w:rStyle w:val="style121"/>
          <w:rFonts w:ascii="Times New Roman" w:hAnsi="Times New Roman" w:cs="Times New Roman"/>
          <w:b/>
          <w:bCs/>
          <w:sz w:val="28"/>
          <w:szCs w:val="28"/>
        </w:rPr>
      </w:pPr>
      <w:r w:rsidRPr="005D5198">
        <w:rPr>
          <w:rStyle w:val="style121"/>
          <w:rFonts w:ascii="Times New Roman" w:hAnsi="Times New Roman" w:cs="Times New Roman"/>
          <w:b/>
          <w:sz w:val="28"/>
          <w:szCs w:val="28"/>
        </w:rPr>
        <w:t>User Training:</w:t>
      </w:r>
    </w:p>
    <w:p w:rsidR="005D5198" w:rsidRPr="005D5198" w:rsidRDefault="005D5198" w:rsidP="005D5198">
      <w:pPr>
        <w:pStyle w:val="BodyText"/>
        <w:tabs>
          <w:tab w:val="left" w:pos="360"/>
        </w:tabs>
        <w:spacing w:after="480" w:line="360" w:lineRule="auto"/>
        <w:ind w:left="180" w:firstLine="90"/>
        <w:jc w:val="both"/>
        <w:rPr>
          <w:rStyle w:val="style121"/>
          <w:rFonts w:ascii="Times New Roman" w:hAnsi="Times New Roman" w:cs="Times New Roman"/>
          <w:bCs/>
          <w:sz w:val="28"/>
          <w:szCs w:val="28"/>
        </w:rPr>
      </w:pPr>
      <w:r w:rsidRPr="005D5198">
        <w:rPr>
          <w:rStyle w:val="style121"/>
          <w:rFonts w:ascii="Times New Roman" w:hAnsi="Times New Roman" w:cs="Times New Roman"/>
          <w:sz w:val="28"/>
          <w:szCs w:val="28"/>
        </w:rPr>
        <w:lastRenderedPageBreak/>
        <w:t xml:space="preserve">  To achieve the objectives and benefits expected from the proposed system it is essential for the people who will be involved to be confident of their role in the new system. As system becomes more complex, the need for education and training is more and more important.</w:t>
      </w:r>
    </w:p>
    <w:p w:rsidR="005D5198" w:rsidRPr="007B7740" w:rsidRDefault="005D5198" w:rsidP="007B7740">
      <w:pPr>
        <w:pStyle w:val="BodyText"/>
        <w:tabs>
          <w:tab w:val="left" w:pos="360"/>
        </w:tabs>
        <w:spacing w:after="360" w:line="360" w:lineRule="auto"/>
        <w:ind w:left="180" w:firstLine="90"/>
        <w:jc w:val="both"/>
        <w:rPr>
          <w:rStyle w:val="style121"/>
          <w:rFonts w:ascii="Times New Roman" w:hAnsi="Times New Roman" w:cs="Times New Roman"/>
          <w:bCs/>
          <w:sz w:val="28"/>
          <w:szCs w:val="28"/>
        </w:rPr>
      </w:pPr>
      <w:r w:rsidRPr="00931F03">
        <w:rPr>
          <w:rStyle w:val="style121"/>
          <w:rFonts w:cs="Times New Roman"/>
          <w:sz w:val="28"/>
          <w:szCs w:val="28"/>
        </w:rPr>
        <w:t xml:space="preserve">        </w:t>
      </w:r>
      <w:r w:rsidRPr="007B7740">
        <w:rPr>
          <w:rStyle w:val="style121"/>
          <w:rFonts w:ascii="Times New Roman" w:hAnsi="Times New Roman" w:cs="Times New Roman"/>
          <w:sz w:val="28"/>
          <w:szCs w:val="28"/>
        </w:rPr>
        <w:t xml:space="preserve">Education is complementary to training. It brings life to formal training by explaining the background to the resources for them. Education involves creating the right atmosphere and motivating user staff. Education information can make training more interesting and more understandable. </w:t>
      </w:r>
    </w:p>
    <w:p w:rsidR="005D5198" w:rsidRPr="007B7740" w:rsidRDefault="005D5198" w:rsidP="007B7740">
      <w:pPr>
        <w:pStyle w:val="BodyText"/>
        <w:tabs>
          <w:tab w:val="left" w:pos="360"/>
        </w:tabs>
        <w:spacing w:after="360" w:line="360" w:lineRule="auto"/>
        <w:ind w:left="180" w:firstLine="90"/>
        <w:jc w:val="both"/>
        <w:rPr>
          <w:rStyle w:val="style121"/>
          <w:rFonts w:ascii="Times New Roman" w:hAnsi="Times New Roman" w:cs="Times New Roman"/>
          <w:b/>
          <w:sz w:val="28"/>
          <w:szCs w:val="28"/>
        </w:rPr>
      </w:pPr>
      <w:r w:rsidRPr="007B7740">
        <w:rPr>
          <w:rStyle w:val="style121"/>
          <w:rFonts w:ascii="Times New Roman" w:hAnsi="Times New Roman" w:cs="Times New Roman"/>
          <w:b/>
          <w:sz w:val="28"/>
          <w:szCs w:val="28"/>
        </w:rPr>
        <w:t>Training on the Application Software:</w:t>
      </w:r>
    </w:p>
    <w:p w:rsidR="005D5198" w:rsidRPr="007B7740" w:rsidRDefault="005D5198" w:rsidP="007B7740">
      <w:pPr>
        <w:pStyle w:val="BodyText"/>
        <w:tabs>
          <w:tab w:val="left" w:pos="360"/>
        </w:tabs>
        <w:spacing w:after="360" w:line="360" w:lineRule="auto"/>
        <w:ind w:left="180" w:firstLine="90"/>
        <w:jc w:val="both"/>
        <w:rPr>
          <w:rStyle w:val="style121"/>
          <w:rFonts w:ascii="Times New Roman" w:hAnsi="Times New Roman" w:cs="Times New Roman"/>
          <w:b/>
          <w:bCs/>
          <w:sz w:val="28"/>
          <w:szCs w:val="28"/>
        </w:rPr>
      </w:pPr>
      <w:r w:rsidRPr="007B7740">
        <w:rPr>
          <w:rFonts w:cs="Times New Roman"/>
          <w:sz w:val="28"/>
          <w:szCs w:val="28"/>
          <w:lang w:eastAsia="ar-SA"/>
        </w:rPr>
        <w:tab/>
      </w:r>
      <w:r w:rsidRPr="007B7740">
        <w:rPr>
          <w:rStyle w:val="style121"/>
          <w:rFonts w:ascii="Times New Roman" w:hAnsi="Times New Roman" w:cs="Times New Roman"/>
          <w:sz w:val="28"/>
          <w:szCs w:val="28"/>
        </w:rPr>
        <w:tab/>
        <w:t>After providing the necessary basic training on the computer awareness, the users will have to be trained on the new application software. This will give the underlying philosophy of the use of the new system such as the screen flow, screen design, type of help on the screen, type of errors while entering the data, the corresponding validation check at each entry and the ways to correct the data entered. This training may be different across different user groups and across different levels of hierarchy.</w:t>
      </w:r>
    </w:p>
    <w:p w:rsidR="005D5198" w:rsidRPr="007B7740" w:rsidRDefault="005D5198" w:rsidP="007B7740">
      <w:pPr>
        <w:pStyle w:val="BodyText"/>
        <w:tabs>
          <w:tab w:val="left" w:pos="360"/>
        </w:tabs>
        <w:spacing w:after="360" w:line="360" w:lineRule="auto"/>
        <w:ind w:left="180" w:firstLine="90"/>
        <w:jc w:val="both"/>
        <w:rPr>
          <w:rStyle w:val="style121"/>
          <w:rFonts w:ascii="Times New Roman" w:hAnsi="Times New Roman" w:cs="Times New Roman"/>
          <w:b/>
          <w:sz w:val="28"/>
          <w:szCs w:val="28"/>
        </w:rPr>
      </w:pPr>
      <w:r w:rsidRPr="007B7740">
        <w:rPr>
          <w:rStyle w:val="style121"/>
          <w:rFonts w:ascii="Times New Roman" w:hAnsi="Times New Roman" w:cs="Times New Roman"/>
          <w:b/>
          <w:sz w:val="28"/>
          <w:szCs w:val="28"/>
        </w:rPr>
        <w:t>Operational Documentation:</w:t>
      </w:r>
    </w:p>
    <w:p w:rsidR="005D5198" w:rsidRPr="007B7740" w:rsidRDefault="005D5198" w:rsidP="007B7740">
      <w:pPr>
        <w:pStyle w:val="BodyText"/>
        <w:tabs>
          <w:tab w:val="left" w:pos="360"/>
        </w:tabs>
        <w:spacing w:after="360" w:line="360" w:lineRule="auto"/>
        <w:ind w:left="180" w:firstLine="90"/>
        <w:jc w:val="both"/>
        <w:rPr>
          <w:rStyle w:val="style121"/>
          <w:rFonts w:ascii="Times New Roman" w:hAnsi="Times New Roman" w:cs="Times New Roman"/>
          <w:bCs/>
          <w:color w:val="auto"/>
          <w:sz w:val="28"/>
          <w:szCs w:val="28"/>
        </w:rPr>
      </w:pPr>
      <w:r w:rsidRPr="007B7740">
        <w:rPr>
          <w:rStyle w:val="style121"/>
          <w:rFonts w:ascii="Times New Roman" w:hAnsi="Times New Roman" w:cs="Times New Roman"/>
          <w:b/>
          <w:color w:val="auto"/>
          <w:sz w:val="28"/>
          <w:szCs w:val="28"/>
        </w:rPr>
        <w:t xml:space="preserve">              </w:t>
      </w:r>
      <w:r w:rsidRPr="007B7740">
        <w:rPr>
          <w:rStyle w:val="style121"/>
          <w:rFonts w:ascii="Times New Roman" w:hAnsi="Times New Roman" w:cs="Times New Roman"/>
          <w:color w:val="auto"/>
          <w:sz w:val="28"/>
          <w:szCs w:val="28"/>
        </w:rPr>
        <w:t xml:space="preserve">Once the implementation plan is decided, it is essential that the user of the system is made familiar and comfortable with the environment. A documentation providing the whole operations of the system is being developed. Useful tips and guidance is given inside the application itself to the user. The system is developed user friendly so that the user can work the system from the tips given in the application itself. </w:t>
      </w:r>
    </w:p>
    <w:p w:rsidR="005D5198" w:rsidRPr="007B7740" w:rsidRDefault="005D5198" w:rsidP="007B7740">
      <w:pPr>
        <w:pStyle w:val="BodyText"/>
        <w:tabs>
          <w:tab w:val="left" w:pos="360"/>
          <w:tab w:val="left" w:pos="4080"/>
        </w:tabs>
        <w:spacing w:after="360" w:line="360" w:lineRule="auto"/>
        <w:ind w:left="180" w:firstLine="90"/>
        <w:jc w:val="both"/>
        <w:rPr>
          <w:rStyle w:val="style121"/>
          <w:rFonts w:ascii="Times New Roman" w:hAnsi="Times New Roman" w:cs="Times New Roman"/>
          <w:b/>
          <w:bCs/>
          <w:sz w:val="28"/>
          <w:szCs w:val="28"/>
        </w:rPr>
      </w:pPr>
      <w:r w:rsidRPr="007B7740">
        <w:rPr>
          <w:rStyle w:val="style121"/>
          <w:rFonts w:ascii="Times New Roman" w:hAnsi="Times New Roman" w:cs="Times New Roman"/>
          <w:b/>
          <w:sz w:val="28"/>
          <w:szCs w:val="28"/>
        </w:rPr>
        <w:lastRenderedPageBreak/>
        <w:t>System Maintenance:</w:t>
      </w:r>
    </w:p>
    <w:p w:rsidR="005D5198" w:rsidRPr="007B7740" w:rsidRDefault="005D5198" w:rsidP="007B7740">
      <w:pPr>
        <w:pStyle w:val="BodyText"/>
        <w:tabs>
          <w:tab w:val="left" w:pos="360"/>
        </w:tabs>
        <w:spacing w:after="360" w:line="360" w:lineRule="auto"/>
        <w:ind w:left="180" w:firstLine="90"/>
        <w:jc w:val="both"/>
        <w:rPr>
          <w:rStyle w:val="style121"/>
          <w:rFonts w:ascii="Times New Roman" w:hAnsi="Times New Roman" w:cs="Times New Roman"/>
          <w:bCs/>
          <w:sz w:val="28"/>
          <w:szCs w:val="28"/>
        </w:rPr>
      </w:pPr>
      <w:r w:rsidRPr="007B7740">
        <w:rPr>
          <w:rStyle w:val="style121"/>
          <w:rFonts w:ascii="Times New Roman" w:hAnsi="Times New Roman" w:cs="Times New Roman"/>
          <w:sz w:val="28"/>
          <w:szCs w:val="28"/>
        </w:rPr>
        <w:t xml:space="preserve">                     The maintenance phase of the software cycle is the time in which software performs useful work. After a system is successfully</w:t>
      </w:r>
      <w:r w:rsidRPr="00931F03">
        <w:rPr>
          <w:rStyle w:val="style121"/>
          <w:rFonts w:cs="Times New Roman"/>
          <w:sz w:val="28"/>
          <w:szCs w:val="28"/>
        </w:rPr>
        <w:t xml:space="preserve"> </w:t>
      </w:r>
      <w:r w:rsidRPr="007B7740">
        <w:rPr>
          <w:rStyle w:val="style121"/>
          <w:rFonts w:ascii="Times New Roman" w:hAnsi="Times New Roman" w:cs="Times New Roman"/>
          <w:sz w:val="28"/>
          <w:szCs w:val="28"/>
        </w:rPr>
        <w:t>implemented, it</w:t>
      </w:r>
      <w:r w:rsidRPr="00931F03">
        <w:rPr>
          <w:rStyle w:val="style121"/>
          <w:rFonts w:cs="Times New Roman"/>
          <w:sz w:val="28"/>
          <w:szCs w:val="28"/>
        </w:rPr>
        <w:t xml:space="preserve"> </w:t>
      </w:r>
      <w:r w:rsidRPr="007B7740">
        <w:rPr>
          <w:rStyle w:val="style121"/>
          <w:rFonts w:ascii="Times New Roman" w:hAnsi="Times New Roman" w:cs="Times New Roman"/>
          <w:sz w:val="28"/>
          <w:szCs w:val="28"/>
        </w:rPr>
        <w:t xml:space="preserve">should be maintained in a proper manner. System maintenance is an important aspect in the software development life cycle. The need for system maintenance is to make adaptable to the changes in the system environment. There may be social, technical and other environmental changes, which affect a system which is being implemented. Software product enhancements may involve providing new functional capabilities, improving user displays and mode of interaction, upgrading the performance characteristics of the system. So only thru proper system maintenance procedures, the system can be adapted to cope up with these changes. Software maintenance is of course, far more than “finding mistakes”. </w:t>
      </w:r>
    </w:p>
    <w:p w:rsidR="005D5198" w:rsidRPr="007B7740" w:rsidRDefault="005D5198" w:rsidP="007B7740">
      <w:pPr>
        <w:pStyle w:val="BodyText"/>
        <w:tabs>
          <w:tab w:val="left" w:pos="360"/>
        </w:tabs>
        <w:spacing w:after="360" w:line="360" w:lineRule="auto"/>
        <w:ind w:left="180" w:firstLine="90"/>
        <w:jc w:val="both"/>
        <w:rPr>
          <w:rStyle w:val="style121"/>
          <w:rFonts w:ascii="Times New Roman" w:hAnsi="Times New Roman" w:cs="Times New Roman"/>
          <w:b/>
          <w:bCs/>
          <w:sz w:val="28"/>
          <w:szCs w:val="28"/>
        </w:rPr>
      </w:pPr>
      <w:r w:rsidRPr="007B7740">
        <w:rPr>
          <w:rStyle w:val="style121"/>
          <w:rFonts w:ascii="Times New Roman" w:hAnsi="Times New Roman" w:cs="Times New Roman"/>
          <w:b/>
          <w:sz w:val="28"/>
          <w:szCs w:val="28"/>
        </w:rPr>
        <w:t>Corrective Maintenance:</w:t>
      </w:r>
    </w:p>
    <w:p w:rsidR="005D5198" w:rsidRPr="007B7740" w:rsidRDefault="005D5198" w:rsidP="007B7740">
      <w:pPr>
        <w:pStyle w:val="BodyText"/>
        <w:tabs>
          <w:tab w:val="left" w:pos="360"/>
        </w:tabs>
        <w:spacing w:after="360" w:line="360" w:lineRule="auto"/>
        <w:ind w:left="180" w:firstLine="90"/>
        <w:jc w:val="both"/>
        <w:rPr>
          <w:rStyle w:val="style121"/>
          <w:rFonts w:ascii="Times New Roman" w:hAnsi="Times New Roman" w:cs="Times New Roman"/>
          <w:bCs/>
          <w:sz w:val="28"/>
          <w:szCs w:val="28"/>
        </w:rPr>
      </w:pPr>
      <w:r w:rsidRPr="007B7740">
        <w:rPr>
          <w:rStyle w:val="style121"/>
          <w:rFonts w:ascii="Times New Roman" w:hAnsi="Times New Roman" w:cs="Times New Roman"/>
          <w:sz w:val="28"/>
          <w:szCs w:val="28"/>
        </w:rPr>
        <w:tab/>
      </w:r>
      <w:r w:rsidRPr="007B7740">
        <w:rPr>
          <w:rStyle w:val="style121"/>
          <w:rFonts w:ascii="Times New Roman" w:hAnsi="Times New Roman" w:cs="Times New Roman"/>
          <w:sz w:val="28"/>
          <w:szCs w:val="28"/>
        </w:rPr>
        <w:tab/>
        <w:t>The first maintenance activity occurs because it is unreasonable to assume that software testing will uncover all latent errors in a large software system. During the use of any large program,  errors  will  occur  and  be  reported  to  the  developer.  The process that includes the diagnosis and correction of one or more errors is called Corrective Maintenance.</w:t>
      </w:r>
    </w:p>
    <w:p w:rsidR="005D5198" w:rsidRPr="007B7740" w:rsidRDefault="005D5198" w:rsidP="007B7740">
      <w:pPr>
        <w:pStyle w:val="BodyText"/>
        <w:tabs>
          <w:tab w:val="left" w:pos="360"/>
        </w:tabs>
        <w:spacing w:after="360" w:line="360" w:lineRule="auto"/>
        <w:ind w:left="180" w:firstLine="90"/>
        <w:jc w:val="both"/>
        <w:rPr>
          <w:rStyle w:val="style121"/>
          <w:rFonts w:ascii="Times New Roman" w:hAnsi="Times New Roman" w:cs="Times New Roman"/>
          <w:b/>
          <w:bCs/>
          <w:sz w:val="28"/>
          <w:szCs w:val="28"/>
        </w:rPr>
      </w:pPr>
      <w:r w:rsidRPr="007B7740">
        <w:rPr>
          <w:rStyle w:val="style121"/>
          <w:rFonts w:ascii="Times New Roman" w:hAnsi="Times New Roman" w:cs="Times New Roman"/>
          <w:b/>
          <w:sz w:val="28"/>
          <w:szCs w:val="28"/>
        </w:rPr>
        <w:t>Adaptive Maintenance:</w:t>
      </w:r>
    </w:p>
    <w:p w:rsidR="005D5198" w:rsidRDefault="005D5198" w:rsidP="007B7740">
      <w:pPr>
        <w:pStyle w:val="BodyText"/>
        <w:tabs>
          <w:tab w:val="left" w:pos="360"/>
        </w:tabs>
        <w:spacing w:after="360" w:line="360" w:lineRule="auto"/>
        <w:ind w:left="180" w:firstLine="90"/>
        <w:jc w:val="both"/>
        <w:rPr>
          <w:rStyle w:val="style121"/>
          <w:rFonts w:ascii="Times New Roman" w:hAnsi="Times New Roman" w:cs="Times New Roman"/>
          <w:sz w:val="28"/>
          <w:szCs w:val="28"/>
        </w:rPr>
      </w:pPr>
      <w:r w:rsidRPr="007B7740">
        <w:rPr>
          <w:rStyle w:val="style121"/>
          <w:rFonts w:ascii="Times New Roman" w:hAnsi="Times New Roman" w:cs="Times New Roman"/>
          <w:sz w:val="28"/>
          <w:szCs w:val="28"/>
        </w:rPr>
        <w:tab/>
      </w:r>
      <w:r w:rsidRPr="007B7740">
        <w:rPr>
          <w:rStyle w:val="style121"/>
          <w:rFonts w:ascii="Times New Roman" w:hAnsi="Times New Roman" w:cs="Times New Roman"/>
          <w:sz w:val="28"/>
          <w:szCs w:val="28"/>
        </w:rPr>
        <w:tab/>
        <w:t xml:space="preserve">The second activity that contributes to a definition of maintenance occurs because of the rapid change that is encountered in every aspect of computing. Therefore Adaptive maintenance termed as an activity that modifies software to properly interfere with a changing environment is both necessary and </w:t>
      </w:r>
      <w:r w:rsidRPr="007B7740">
        <w:rPr>
          <w:rStyle w:val="style121"/>
          <w:rFonts w:ascii="Times New Roman" w:hAnsi="Times New Roman" w:cs="Times New Roman"/>
          <w:sz w:val="28"/>
          <w:szCs w:val="28"/>
        </w:rPr>
        <w:lastRenderedPageBreak/>
        <w:t>commonplace.</w:t>
      </w:r>
    </w:p>
    <w:p w:rsidR="003A3F84" w:rsidRPr="007B7740" w:rsidRDefault="003A3F84" w:rsidP="007B7740">
      <w:pPr>
        <w:pStyle w:val="BodyText"/>
        <w:tabs>
          <w:tab w:val="left" w:pos="360"/>
        </w:tabs>
        <w:spacing w:after="360" w:line="360" w:lineRule="auto"/>
        <w:ind w:left="180" w:firstLine="90"/>
        <w:jc w:val="both"/>
        <w:rPr>
          <w:rStyle w:val="style121"/>
          <w:rFonts w:ascii="Times New Roman" w:hAnsi="Times New Roman" w:cs="Times New Roman"/>
          <w:b/>
          <w:bCs/>
          <w:sz w:val="28"/>
          <w:szCs w:val="28"/>
        </w:rPr>
      </w:pPr>
    </w:p>
    <w:p w:rsidR="005D5198" w:rsidRPr="007B7740" w:rsidRDefault="005D5198" w:rsidP="007B7740">
      <w:pPr>
        <w:pStyle w:val="BodyText"/>
        <w:tabs>
          <w:tab w:val="left" w:pos="360"/>
        </w:tabs>
        <w:spacing w:after="360" w:line="360" w:lineRule="auto"/>
        <w:ind w:left="180" w:firstLine="90"/>
        <w:jc w:val="both"/>
        <w:rPr>
          <w:rStyle w:val="style121"/>
          <w:rFonts w:ascii="Times New Roman" w:hAnsi="Times New Roman" w:cs="Times New Roman"/>
          <w:b/>
          <w:bCs/>
          <w:sz w:val="28"/>
          <w:szCs w:val="28"/>
        </w:rPr>
      </w:pPr>
      <w:r w:rsidRPr="007B7740">
        <w:rPr>
          <w:rStyle w:val="style121"/>
          <w:rFonts w:ascii="Times New Roman" w:hAnsi="Times New Roman" w:cs="Times New Roman"/>
          <w:b/>
          <w:sz w:val="28"/>
          <w:szCs w:val="28"/>
        </w:rPr>
        <w:t>Perceptive Maintenance:</w:t>
      </w:r>
    </w:p>
    <w:p w:rsidR="005D5198" w:rsidRPr="007B7740" w:rsidRDefault="005D5198" w:rsidP="007B7740">
      <w:pPr>
        <w:pStyle w:val="BodyText"/>
        <w:tabs>
          <w:tab w:val="left" w:pos="360"/>
        </w:tabs>
        <w:spacing w:after="360" w:line="360" w:lineRule="auto"/>
        <w:ind w:left="180" w:firstLine="90"/>
        <w:jc w:val="both"/>
        <w:rPr>
          <w:rStyle w:val="style121"/>
          <w:rFonts w:ascii="Times New Roman" w:hAnsi="Times New Roman" w:cs="Times New Roman"/>
          <w:b/>
          <w:bCs/>
          <w:sz w:val="28"/>
          <w:szCs w:val="28"/>
        </w:rPr>
      </w:pPr>
      <w:r w:rsidRPr="007B7740">
        <w:rPr>
          <w:rStyle w:val="style121"/>
          <w:rFonts w:ascii="Times New Roman" w:hAnsi="Times New Roman" w:cs="Times New Roman"/>
          <w:sz w:val="28"/>
          <w:szCs w:val="28"/>
        </w:rPr>
        <w:tab/>
      </w:r>
      <w:r w:rsidRPr="007B7740">
        <w:rPr>
          <w:rStyle w:val="style121"/>
          <w:rFonts w:ascii="Times New Roman" w:hAnsi="Times New Roman" w:cs="Times New Roman"/>
          <w:sz w:val="28"/>
          <w:szCs w:val="28"/>
        </w:rPr>
        <w:tab/>
        <w:t>The third activity that may be applied to a definition of maintenance occurs when a software package is successful. As the software is used, recommendations for new capabilities, modifications to existing functions, and general enhancement are received from users. To satisfy requests in this category, Perceptive maintenance is performed. This activity accounts for the majority of all efforts expended on software maintenance.</w:t>
      </w:r>
    </w:p>
    <w:p w:rsidR="005D5198" w:rsidRPr="007B7740" w:rsidRDefault="005D5198" w:rsidP="007B7740">
      <w:pPr>
        <w:pStyle w:val="BodyText"/>
        <w:tabs>
          <w:tab w:val="left" w:pos="360"/>
        </w:tabs>
        <w:spacing w:after="360" w:line="360" w:lineRule="auto"/>
        <w:ind w:left="180" w:firstLine="90"/>
        <w:jc w:val="both"/>
        <w:rPr>
          <w:rStyle w:val="style121"/>
          <w:rFonts w:ascii="Times New Roman" w:hAnsi="Times New Roman" w:cs="Times New Roman"/>
          <w:b/>
          <w:bCs/>
          <w:sz w:val="28"/>
          <w:szCs w:val="28"/>
        </w:rPr>
      </w:pPr>
      <w:r w:rsidRPr="007B7740">
        <w:rPr>
          <w:rStyle w:val="style121"/>
          <w:rFonts w:ascii="Times New Roman" w:hAnsi="Times New Roman" w:cs="Times New Roman"/>
          <w:b/>
          <w:sz w:val="28"/>
          <w:szCs w:val="28"/>
        </w:rPr>
        <w:t>Preventive Maintenance:</w:t>
      </w:r>
    </w:p>
    <w:p w:rsidR="005D5198" w:rsidRPr="007B7740" w:rsidRDefault="005D5198" w:rsidP="007B7740">
      <w:pPr>
        <w:pStyle w:val="BodyText"/>
        <w:tabs>
          <w:tab w:val="left" w:pos="360"/>
        </w:tabs>
        <w:spacing w:line="360" w:lineRule="auto"/>
        <w:ind w:left="180" w:firstLine="90"/>
        <w:jc w:val="both"/>
        <w:rPr>
          <w:rStyle w:val="style121"/>
          <w:rFonts w:ascii="Times New Roman" w:hAnsi="Times New Roman" w:cs="Times New Roman"/>
          <w:bCs/>
          <w:sz w:val="28"/>
          <w:szCs w:val="28"/>
        </w:rPr>
      </w:pPr>
      <w:r w:rsidRPr="007B7740">
        <w:rPr>
          <w:rStyle w:val="style121"/>
          <w:rFonts w:ascii="Times New Roman" w:hAnsi="Times New Roman" w:cs="Times New Roman"/>
          <w:sz w:val="28"/>
          <w:szCs w:val="28"/>
        </w:rPr>
        <w:tab/>
      </w:r>
      <w:r w:rsidRPr="007B7740">
        <w:rPr>
          <w:rStyle w:val="style121"/>
          <w:rFonts w:ascii="Times New Roman" w:hAnsi="Times New Roman" w:cs="Times New Roman"/>
          <w:sz w:val="28"/>
          <w:szCs w:val="28"/>
        </w:rPr>
        <w:tab/>
        <w:t>The fourth maintenance activity occurs when software is changed to improve future maintainability or reliability, or to provide a better basis for future enhancements. Often called preventive maintenance, this activity is characterized by reverse engineering and re-engineering techniques.</w:t>
      </w:r>
    </w:p>
    <w:p w:rsidR="005D5198" w:rsidRPr="007B7740" w:rsidRDefault="005D5198" w:rsidP="007B7740">
      <w:pPr>
        <w:tabs>
          <w:tab w:val="left" w:pos="360"/>
        </w:tabs>
        <w:spacing w:line="360" w:lineRule="auto"/>
        <w:ind w:left="180" w:firstLine="90"/>
        <w:jc w:val="both"/>
        <w:rPr>
          <w:rFonts w:ascii="Times New Roman" w:eastAsia="Times New Roman" w:hAnsi="Times New Roman" w:cs="Times New Roman"/>
          <w:b/>
          <w:sz w:val="28"/>
          <w:szCs w:val="28"/>
        </w:rPr>
      </w:pPr>
    </w:p>
    <w:p w:rsidR="005D5198" w:rsidRDefault="005D5198" w:rsidP="005157A2">
      <w:pPr>
        <w:tabs>
          <w:tab w:val="left" w:pos="360"/>
        </w:tabs>
        <w:ind w:left="180" w:firstLine="90"/>
        <w:jc w:val="center"/>
        <w:rPr>
          <w:rFonts w:ascii="Times New Roman" w:eastAsia="Times New Roman" w:hAnsi="Times New Roman" w:cs="Times New Roman"/>
          <w:b/>
          <w:sz w:val="32"/>
          <w:szCs w:val="32"/>
        </w:rPr>
      </w:pPr>
    </w:p>
    <w:p w:rsidR="005D5198" w:rsidRPr="00931F03" w:rsidRDefault="005D5198" w:rsidP="005157A2">
      <w:pPr>
        <w:tabs>
          <w:tab w:val="left" w:pos="360"/>
        </w:tabs>
        <w:ind w:left="180" w:firstLine="90"/>
        <w:jc w:val="center"/>
        <w:rPr>
          <w:rFonts w:ascii="Times New Roman" w:eastAsia="Times New Roman" w:hAnsi="Times New Roman" w:cs="Times New Roman"/>
          <w:b/>
          <w:sz w:val="32"/>
          <w:szCs w:val="32"/>
        </w:rPr>
      </w:pPr>
    </w:p>
    <w:p w:rsidR="005157A2" w:rsidRDefault="005157A2" w:rsidP="00B57B1B">
      <w:pPr>
        <w:jc w:val="center"/>
        <w:rPr>
          <w:rFonts w:ascii="Times New Roman" w:hAnsi="Times New Roman" w:cs="Times New Roman"/>
          <w:sz w:val="44"/>
          <w:szCs w:val="44"/>
        </w:rPr>
      </w:pPr>
    </w:p>
    <w:p w:rsidR="00A12FE2" w:rsidRDefault="00A12FE2" w:rsidP="00B57B1B">
      <w:pPr>
        <w:jc w:val="center"/>
        <w:rPr>
          <w:rFonts w:ascii="Times New Roman" w:hAnsi="Times New Roman" w:cs="Times New Roman"/>
          <w:sz w:val="44"/>
          <w:szCs w:val="44"/>
        </w:rPr>
      </w:pPr>
    </w:p>
    <w:p w:rsidR="00742666" w:rsidRDefault="00742666" w:rsidP="00A12FE2">
      <w:pPr>
        <w:tabs>
          <w:tab w:val="left" w:pos="315"/>
        </w:tabs>
        <w:rPr>
          <w:rFonts w:ascii="Times New Roman" w:hAnsi="Times New Roman" w:cs="Times New Roman"/>
          <w:sz w:val="44"/>
          <w:szCs w:val="44"/>
        </w:rPr>
      </w:pPr>
    </w:p>
    <w:p w:rsidR="00742666" w:rsidRDefault="00742666" w:rsidP="00A12FE2">
      <w:pPr>
        <w:tabs>
          <w:tab w:val="left" w:pos="315"/>
        </w:tabs>
        <w:rPr>
          <w:rFonts w:ascii="Times New Roman" w:hAnsi="Times New Roman" w:cs="Times New Roman"/>
          <w:sz w:val="44"/>
          <w:szCs w:val="44"/>
        </w:rPr>
      </w:pPr>
    </w:p>
    <w:p w:rsidR="00A12FE2" w:rsidRDefault="00A12FE2" w:rsidP="00A12FE2">
      <w:pPr>
        <w:tabs>
          <w:tab w:val="left" w:pos="360"/>
        </w:tabs>
        <w:ind w:left="180" w:firstLine="90"/>
        <w:rPr>
          <w:rFonts w:ascii="Times New Roman" w:hAnsi="Times New Roman" w:cs="Times New Roman"/>
          <w:b/>
          <w:sz w:val="32"/>
          <w:szCs w:val="32"/>
        </w:rPr>
      </w:pPr>
      <w:r w:rsidRPr="00931F03">
        <w:rPr>
          <w:rFonts w:ascii="Times New Roman" w:hAnsi="Times New Roman" w:cs="Times New Roman"/>
          <w:b/>
          <w:sz w:val="32"/>
          <w:szCs w:val="32"/>
        </w:rPr>
        <w:t>MODULES:</w:t>
      </w:r>
    </w:p>
    <w:p w:rsidR="001977E4" w:rsidRPr="00A12FE2" w:rsidRDefault="002E067B" w:rsidP="00A12FE2">
      <w:pPr>
        <w:numPr>
          <w:ilvl w:val="0"/>
          <w:numId w:val="7"/>
        </w:numPr>
        <w:tabs>
          <w:tab w:val="left" w:pos="360"/>
        </w:tabs>
        <w:rPr>
          <w:rFonts w:ascii="Times New Roman" w:hAnsi="Times New Roman" w:cs="Times New Roman"/>
          <w:sz w:val="28"/>
          <w:szCs w:val="28"/>
        </w:rPr>
      </w:pPr>
      <w:r w:rsidRPr="00A12FE2">
        <w:rPr>
          <w:rFonts w:ascii="Times New Roman" w:hAnsi="Times New Roman" w:cs="Times New Roman"/>
          <w:sz w:val="28"/>
          <w:szCs w:val="28"/>
        </w:rPr>
        <w:t>Admin Stock Management</w:t>
      </w:r>
    </w:p>
    <w:p w:rsidR="001977E4" w:rsidRPr="00A12FE2" w:rsidRDefault="002E067B" w:rsidP="00A12FE2">
      <w:pPr>
        <w:numPr>
          <w:ilvl w:val="0"/>
          <w:numId w:val="7"/>
        </w:numPr>
        <w:tabs>
          <w:tab w:val="left" w:pos="360"/>
        </w:tabs>
        <w:rPr>
          <w:rFonts w:ascii="Times New Roman" w:hAnsi="Times New Roman" w:cs="Times New Roman"/>
          <w:sz w:val="28"/>
          <w:szCs w:val="28"/>
        </w:rPr>
      </w:pPr>
      <w:r w:rsidRPr="00A12FE2">
        <w:rPr>
          <w:rFonts w:ascii="Times New Roman" w:hAnsi="Times New Roman" w:cs="Times New Roman"/>
          <w:sz w:val="28"/>
          <w:szCs w:val="28"/>
        </w:rPr>
        <w:t>User Authentication</w:t>
      </w:r>
    </w:p>
    <w:p w:rsidR="001977E4" w:rsidRPr="00A12FE2" w:rsidRDefault="002E067B" w:rsidP="00A12FE2">
      <w:pPr>
        <w:numPr>
          <w:ilvl w:val="0"/>
          <w:numId w:val="7"/>
        </w:numPr>
        <w:tabs>
          <w:tab w:val="left" w:pos="360"/>
        </w:tabs>
        <w:rPr>
          <w:rFonts w:ascii="Times New Roman" w:hAnsi="Times New Roman" w:cs="Times New Roman"/>
          <w:sz w:val="28"/>
          <w:szCs w:val="28"/>
        </w:rPr>
      </w:pPr>
      <w:r w:rsidRPr="00A12FE2">
        <w:rPr>
          <w:rFonts w:ascii="Times New Roman" w:hAnsi="Times New Roman" w:cs="Times New Roman"/>
          <w:sz w:val="28"/>
          <w:szCs w:val="28"/>
        </w:rPr>
        <w:t>Cart items</w:t>
      </w:r>
    </w:p>
    <w:p w:rsidR="001977E4" w:rsidRPr="00A12FE2" w:rsidRDefault="002E067B" w:rsidP="00A12FE2">
      <w:pPr>
        <w:numPr>
          <w:ilvl w:val="0"/>
          <w:numId w:val="7"/>
        </w:numPr>
        <w:tabs>
          <w:tab w:val="left" w:pos="360"/>
        </w:tabs>
        <w:rPr>
          <w:rFonts w:ascii="Times New Roman" w:hAnsi="Times New Roman" w:cs="Times New Roman"/>
          <w:sz w:val="28"/>
          <w:szCs w:val="28"/>
        </w:rPr>
      </w:pPr>
      <w:r w:rsidRPr="00A12FE2">
        <w:rPr>
          <w:rFonts w:ascii="Times New Roman" w:hAnsi="Times New Roman" w:cs="Times New Roman"/>
          <w:sz w:val="28"/>
          <w:szCs w:val="28"/>
        </w:rPr>
        <w:t>Delivery status</w:t>
      </w:r>
    </w:p>
    <w:p w:rsidR="00531199" w:rsidRDefault="00531199" w:rsidP="00531199">
      <w:pPr>
        <w:tabs>
          <w:tab w:val="left" w:pos="360"/>
        </w:tabs>
        <w:spacing w:line="360" w:lineRule="auto"/>
        <w:rPr>
          <w:rFonts w:ascii="Times New Roman" w:hAnsi="Times New Roman" w:cs="Times New Roman"/>
          <w:b/>
          <w:sz w:val="32"/>
          <w:szCs w:val="32"/>
        </w:rPr>
      </w:pPr>
    </w:p>
    <w:p w:rsidR="00531199" w:rsidRDefault="00531199" w:rsidP="00531199">
      <w:pPr>
        <w:tabs>
          <w:tab w:val="left" w:pos="360"/>
        </w:tabs>
        <w:spacing w:line="360" w:lineRule="auto"/>
        <w:rPr>
          <w:rFonts w:ascii="Times New Roman" w:hAnsi="Times New Roman" w:cs="Times New Roman"/>
          <w:b/>
          <w:sz w:val="32"/>
          <w:szCs w:val="32"/>
        </w:rPr>
      </w:pPr>
      <w:r w:rsidRPr="00931F03">
        <w:rPr>
          <w:rFonts w:ascii="Times New Roman" w:hAnsi="Times New Roman" w:cs="Times New Roman"/>
          <w:b/>
          <w:sz w:val="32"/>
          <w:szCs w:val="32"/>
        </w:rPr>
        <w:t>MODULE DESCRIPTION</w:t>
      </w:r>
    </w:p>
    <w:p w:rsidR="00531199" w:rsidRDefault="00531199" w:rsidP="00E72146">
      <w:pPr>
        <w:tabs>
          <w:tab w:val="left" w:pos="360"/>
        </w:tabs>
        <w:spacing w:line="360" w:lineRule="auto"/>
        <w:rPr>
          <w:rFonts w:ascii="Times New Roman" w:hAnsi="Times New Roman" w:cs="Times New Roman"/>
          <w:sz w:val="36"/>
          <w:szCs w:val="36"/>
        </w:rPr>
      </w:pPr>
      <w:r w:rsidRPr="000357CD">
        <w:rPr>
          <w:rFonts w:ascii="Times New Roman" w:hAnsi="Times New Roman" w:cs="Times New Roman"/>
          <w:sz w:val="32"/>
          <w:szCs w:val="32"/>
        </w:rPr>
        <w:t>Admin Stock Management</w:t>
      </w:r>
      <w:r>
        <w:rPr>
          <w:rFonts w:ascii="Times New Roman" w:hAnsi="Times New Roman" w:cs="Times New Roman"/>
          <w:sz w:val="36"/>
          <w:szCs w:val="36"/>
        </w:rPr>
        <w:t>:</w:t>
      </w:r>
    </w:p>
    <w:p w:rsidR="00531199" w:rsidRPr="000357CD" w:rsidRDefault="00531199" w:rsidP="00E72146">
      <w:pPr>
        <w:tabs>
          <w:tab w:val="left" w:pos="360"/>
        </w:tabs>
        <w:spacing w:line="360" w:lineRule="auto"/>
        <w:rPr>
          <w:rFonts w:ascii="Times New Roman" w:hAnsi="Times New Roman" w:cs="Times New Roman"/>
          <w:sz w:val="28"/>
          <w:szCs w:val="28"/>
        </w:rPr>
      </w:pPr>
      <w:r>
        <w:rPr>
          <w:rFonts w:ascii="Times New Roman" w:hAnsi="Times New Roman" w:cs="Times New Roman"/>
          <w:sz w:val="36"/>
          <w:szCs w:val="36"/>
        </w:rPr>
        <w:t xml:space="preserve">                      </w:t>
      </w:r>
      <w:r w:rsidRPr="000357CD">
        <w:rPr>
          <w:rFonts w:ascii="Times New Roman" w:hAnsi="Times New Roman" w:cs="Times New Roman"/>
          <w:sz w:val="28"/>
          <w:szCs w:val="28"/>
        </w:rPr>
        <w:t>The admin stock management manages the food list and adding the food by the user. The user select the food it will also handle by the admin side. If the food is not wanted means, it will deleted by the process of admin side. The admin have three field are add, delete and view orders</w:t>
      </w:r>
      <w:r w:rsidR="00D42A85" w:rsidRPr="000357CD">
        <w:rPr>
          <w:rFonts w:ascii="Times New Roman" w:hAnsi="Times New Roman" w:cs="Times New Roman"/>
          <w:sz w:val="28"/>
          <w:szCs w:val="28"/>
        </w:rPr>
        <w:t>. View all the customer order using the view orders.</w:t>
      </w:r>
      <w:r w:rsidRPr="000357CD">
        <w:rPr>
          <w:rFonts w:ascii="Times New Roman" w:hAnsi="Times New Roman" w:cs="Times New Roman"/>
          <w:sz w:val="28"/>
          <w:szCs w:val="28"/>
        </w:rPr>
        <w:t xml:space="preserve"> </w:t>
      </w:r>
    </w:p>
    <w:p w:rsidR="00531199" w:rsidRPr="000357CD" w:rsidRDefault="00531199" w:rsidP="00E72146">
      <w:pPr>
        <w:tabs>
          <w:tab w:val="left" w:pos="360"/>
        </w:tabs>
        <w:spacing w:line="360" w:lineRule="auto"/>
        <w:rPr>
          <w:rFonts w:ascii="Times New Roman" w:hAnsi="Times New Roman" w:cs="Times New Roman"/>
          <w:sz w:val="32"/>
          <w:szCs w:val="32"/>
        </w:rPr>
      </w:pPr>
      <w:r w:rsidRPr="000357CD">
        <w:rPr>
          <w:rFonts w:ascii="Times New Roman" w:hAnsi="Times New Roman" w:cs="Times New Roman"/>
          <w:sz w:val="32"/>
          <w:szCs w:val="32"/>
        </w:rPr>
        <w:t xml:space="preserve">User Authentication: </w:t>
      </w:r>
    </w:p>
    <w:p w:rsidR="00531199" w:rsidRPr="000357CD" w:rsidRDefault="00D42A85" w:rsidP="00E72146">
      <w:pPr>
        <w:tabs>
          <w:tab w:val="left" w:pos="360"/>
        </w:tabs>
        <w:spacing w:line="360" w:lineRule="auto"/>
        <w:rPr>
          <w:rFonts w:ascii="Times New Roman" w:hAnsi="Times New Roman" w:cs="Times New Roman"/>
          <w:sz w:val="28"/>
          <w:szCs w:val="28"/>
        </w:rPr>
      </w:pPr>
      <w:r w:rsidRPr="000357CD">
        <w:rPr>
          <w:rFonts w:ascii="Times New Roman" w:hAnsi="Times New Roman" w:cs="Times New Roman"/>
          <w:sz w:val="28"/>
          <w:szCs w:val="28"/>
        </w:rPr>
        <w:t xml:space="preserve">                      User authentication is a process that allows a device to verify the identity of someone. </w:t>
      </w:r>
      <w:r w:rsidR="00531199" w:rsidRPr="000357CD">
        <w:rPr>
          <w:rFonts w:ascii="Times New Roman" w:hAnsi="Times New Roman" w:cs="Times New Roman"/>
          <w:sz w:val="28"/>
          <w:szCs w:val="28"/>
        </w:rPr>
        <w:t>The user authentication is to register their data to the admin. The user login into the food stall</w:t>
      </w:r>
      <w:r w:rsidRPr="000357CD">
        <w:rPr>
          <w:rFonts w:ascii="Times New Roman" w:hAnsi="Times New Roman" w:cs="Times New Roman"/>
          <w:sz w:val="28"/>
          <w:szCs w:val="28"/>
        </w:rPr>
        <w:t xml:space="preserve"> want the food to add on cart. The cart will manage by admin side.</w:t>
      </w:r>
    </w:p>
    <w:p w:rsidR="00D42A85" w:rsidRPr="000357CD" w:rsidRDefault="00D42A85" w:rsidP="00D42A85">
      <w:pPr>
        <w:tabs>
          <w:tab w:val="left" w:pos="360"/>
        </w:tabs>
        <w:rPr>
          <w:rFonts w:ascii="Times New Roman" w:hAnsi="Times New Roman" w:cs="Times New Roman"/>
          <w:sz w:val="28"/>
          <w:szCs w:val="28"/>
        </w:rPr>
      </w:pPr>
      <w:r w:rsidRPr="000357CD">
        <w:rPr>
          <w:rFonts w:ascii="Times New Roman" w:hAnsi="Times New Roman" w:cs="Times New Roman"/>
          <w:sz w:val="32"/>
          <w:szCs w:val="32"/>
        </w:rPr>
        <w:t>Cart Items</w:t>
      </w:r>
      <w:r>
        <w:rPr>
          <w:rFonts w:ascii="Times New Roman" w:hAnsi="Times New Roman" w:cs="Times New Roman"/>
          <w:sz w:val="36"/>
          <w:szCs w:val="36"/>
        </w:rPr>
        <w:t xml:space="preserve">: </w:t>
      </w:r>
    </w:p>
    <w:p w:rsidR="00D42A85" w:rsidRPr="000357CD" w:rsidRDefault="00D42A85" w:rsidP="00E72146">
      <w:pPr>
        <w:tabs>
          <w:tab w:val="left" w:pos="360"/>
        </w:tabs>
        <w:spacing w:line="360" w:lineRule="auto"/>
        <w:rPr>
          <w:rFonts w:ascii="Times New Roman" w:hAnsi="Times New Roman" w:cs="Times New Roman"/>
          <w:sz w:val="28"/>
          <w:szCs w:val="28"/>
        </w:rPr>
      </w:pPr>
      <w:r w:rsidRPr="000357CD">
        <w:rPr>
          <w:rFonts w:ascii="Times New Roman" w:hAnsi="Times New Roman" w:cs="Times New Roman"/>
          <w:sz w:val="28"/>
          <w:szCs w:val="28"/>
        </w:rPr>
        <w:t xml:space="preserve">                      The cart items have veg and non-veg. If we select the non-veg part. It have a many sub menus like a chicken biryani, chicken tikka like that. It is also handle by admin side. The user will only login and select the food and purchase it.</w:t>
      </w:r>
    </w:p>
    <w:p w:rsidR="00E72146" w:rsidRDefault="00E72146" w:rsidP="00E72146">
      <w:pPr>
        <w:tabs>
          <w:tab w:val="left" w:pos="360"/>
        </w:tabs>
        <w:spacing w:line="360" w:lineRule="auto"/>
        <w:rPr>
          <w:rFonts w:ascii="Times New Roman" w:hAnsi="Times New Roman" w:cs="Times New Roman"/>
          <w:sz w:val="32"/>
          <w:szCs w:val="32"/>
        </w:rPr>
      </w:pPr>
    </w:p>
    <w:p w:rsidR="00D42A85" w:rsidRPr="00E72146" w:rsidRDefault="00D42A85" w:rsidP="00E72146">
      <w:pPr>
        <w:tabs>
          <w:tab w:val="left" w:pos="360"/>
        </w:tabs>
        <w:spacing w:line="360" w:lineRule="auto"/>
        <w:rPr>
          <w:rFonts w:ascii="Times New Roman" w:hAnsi="Times New Roman" w:cs="Times New Roman"/>
          <w:sz w:val="32"/>
          <w:szCs w:val="32"/>
        </w:rPr>
      </w:pPr>
      <w:r w:rsidRPr="00E72146">
        <w:rPr>
          <w:rFonts w:ascii="Times New Roman" w:hAnsi="Times New Roman" w:cs="Times New Roman"/>
          <w:sz w:val="32"/>
          <w:szCs w:val="32"/>
        </w:rPr>
        <w:t>Delivery Status:</w:t>
      </w:r>
    </w:p>
    <w:p w:rsidR="00D42A85" w:rsidRPr="00E72146" w:rsidRDefault="00D42A85" w:rsidP="00E72146">
      <w:pPr>
        <w:tabs>
          <w:tab w:val="left" w:pos="360"/>
        </w:tabs>
        <w:spacing w:line="360" w:lineRule="auto"/>
        <w:rPr>
          <w:rFonts w:ascii="Times New Roman" w:hAnsi="Times New Roman" w:cs="Times New Roman"/>
          <w:sz w:val="28"/>
          <w:szCs w:val="28"/>
        </w:rPr>
      </w:pPr>
      <w:r>
        <w:rPr>
          <w:rFonts w:ascii="Times New Roman" w:hAnsi="Times New Roman" w:cs="Times New Roman"/>
          <w:sz w:val="36"/>
          <w:szCs w:val="36"/>
        </w:rPr>
        <w:t xml:space="preserve">                      </w:t>
      </w:r>
      <w:r w:rsidR="00467598" w:rsidRPr="00E72146">
        <w:rPr>
          <w:rFonts w:ascii="Times New Roman" w:hAnsi="Times New Roman" w:cs="Times New Roman"/>
          <w:sz w:val="28"/>
          <w:szCs w:val="28"/>
        </w:rPr>
        <w:t>The user add the food to the cart. If select the food by the user. That food a</w:t>
      </w:r>
      <w:r w:rsidR="00872AAC" w:rsidRPr="00E72146">
        <w:rPr>
          <w:rFonts w:ascii="Times New Roman" w:hAnsi="Times New Roman" w:cs="Times New Roman"/>
          <w:sz w:val="28"/>
          <w:szCs w:val="28"/>
        </w:rPr>
        <w:t>dded to the cart and the food is to place on admin side. The order message send to the user side. The order is placed is to be a delivery status.</w:t>
      </w:r>
      <w:r w:rsidR="002E0C0E" w:rsidRPr="00E72146">
        <w:rPr>
          <w:rFonts w:ascii="Times New Roman" w:hAnsi="Times New Roman" w:cs="Times New Roman"/>
          <w:sz w:val="28"/>
          <w:szCs w:val="28"/>
        </w:rPr>
        <w:t xml:space="preserve"> The delivery status is some alert to the confirmation of the user side.</w:t>
      </w:r>
    </w:p>
    <w:p w:rsidR="00D42A85" w:rsidRDefault="00D42A85" w:rsidP="00D42A85">
      <w:pPr>
        <w:tabs>
          <w:tab w:val="left" w:pos="360"/>
        </w:tabs>
        <w:rPr>
          <w:rFonts w:ascii="Times New Roman" w:hAnsi="Times New Roman" w:cs="Times New Roman"/>
          <w:sz w:val="36"/>
          <w:szCs w:val="36"/>
        </w:rPr>
      </w:pPr>
    </w:p>
    <w:p w:rsidR="00531199" w:rsidRPr="00531199" w:rsidRDefault="00531199" w:rsidP="00531199">
      <w:pPr>
        <w:tabs>
          <w:tab w:val="left" w:pos="360"/>
        </w:tabs>
        <w:rPr>
          <w:rFonts w:ascii="Times New Roman" w:hAnsi="Times New Roman" w:cs="Times New Roman"/>
          <w:sz w:val="36"/>
          <w:szCs w:val="36"/>
        </w:rPr>
      </w:pPr>
    </w:p>
    <w:p w:rsidR="00A12FE2" w:rsidRDefault="00A12FE2" w:rsidP="00531199">
      <w:pPr>
        <w:rPr>
          <w:rFonts w:ascii="Times New Roman" w:hAnsi="Times New Roman" w:cs="Times New Roman"/>
          <w:sz w:val="44"/>
          <w:szCs w:val="44"/>
        </w:rPr>
      </w:pPr>
    </w:p>
    <w:p w:rsidR="00F23215" w:rsidRDefault="00F23215" w:rsidP="00531199">
      <w:pPr>
        <w:rPr>
          <w:rFonts w:ascii="Times New Roman" w:hAnsi="Times New Roman" w:cs="Times New Roman"/>
          <w:sz w:val="44"/>
          <w:szCs w:val="44"/>
        </w:rPr>
      </w:pPr>
    </w:p>
    <w:p w:rsidR="00F23215" w:rsidRDefault="00F23215" w:rsidP="00531199">
      <w:pPr>
        <w:rPr>
          <w:rFonts w:ascii="Times New Roman" w:hAnsi="Times New Roman" w:cs="Times New Roman"/>
          <w:sz w:val="44"/>
          <w:szCs w:val="44"/>
        </w:rPr>
      </w:pPr>
    </w:p>
    <w:p w:rsidR="00F23215" w:rsidRDefault="00F23215" w:rsidP="00531199">
      <w:pPr>
        <w:rPr>
          <w:rFonts w:ascii="Times New Roman" w:hAnsi="Times New Roman" w:cs="Times New Roman"/>
          <w:sz w:val="44"/>
          <w:szCs w:val="44"/>
        </w:rPr>
      </w:pPr>
    </w:p>
    <w:p w:rsidR="00F23215" w:rsidRDefault="00F23215" w:rsidP="00531199">
      <w:pPr>
        <w:rPr>
          <w:rFonts w:ascii="Times New Roman" w:hAnsi="Times New Roman" w:cs="Times New Roman"/>
          <w:sz w:val="44"/>
          <w:szCs w:val="44"/>
        </w:rPr>
      </w:pPr>
    </w:p>
    <w:p w:rsidR="00F23215" w:rsidRDefault="00F23215" w:rsidP="00531199">
      <w:pPr>
        <w:rPr>
          <w:rFonts w:ascii="Times New Roman" w:hAnsi="Times New Roman" w:cs="Times New Roman"/>
          <w:sz w:val="44"/>
          <w:szCs w:val="44"/>
        </w:rPr>
      </w:pPr>
    </w:p>
    <w:p w:rsidR="00F23215" w:rsidRDefault="00F23215" w:rsidP="00531199">
      <w:pPr>
        <w:rPr>
          <w:rFonts w:ascii="Times New Roman" w:hAnsi="Times New Roman" w:cs="Times New Roman"/>
          <w:sz w:val="44"/>
          <w:szCs w:val="44"/>
        </w:rPr>
      </w:pPr>
    </w:p>
    <w:p w:rsidR="00742666" w:rsidRDefault="00742666" w:rsidP="00742666">
      <w:pPr>
        <w:pStyle w:val="NormalWeb"/>
        <w:tabs>
          <w:tab w:val="left" w:pos="360"/>
        </w:tabs>
        <w:spacing w:line="360" w:lineRule="auto"/>
        <w:rPr>
          <w:rFonts w:eastAsiaTheme="minorHAnsi"/>
          <w:sz w:val="44"/>
          <w:szCs w:val="44"/>
        </w:rPr>
      </w:pPr>
    </w:p>
    <w:p w:rsidR="00F23215" w:rsidRPr="00931F03" w:rsidRDefault="00F23215" w:rsidP="00742666">
      <w:pPr>
        <w:pStyle w:val="NormalWeb"/>
        <w:tabs>
          <w:tab w:val="left" w:pos="360"/>
        </w:tabs>
        <w:spacing w:line="360" w:lineRule="auto"/>
        <w:rPr>
          <w:b/>
          <w:sz w:val="32"/>
          <w:szCs w:val="32"/>
        </w:rPr>
      </w:pPr>
      <w:r w:rsidRPr="00931F03">
        <w:rPr>
          <w:b/>
          <w:sz w:val="32"/>
          <w:szCs w:val="32"/>
        </w:rPr>
        <w:t>SYSTEM REQUIREMENTS</w:t>
      </w:r>
    </w:p>
    <w:p w:rsidR="00F23215" w:rsidRPr="00931F03" w:rsidRDefault="00F23215" w:rsidP="00F23215">
      <w:pPr>
        <w:tabs>
          <w:tab w:val="left" w:pos="360"/>
        </w:tabs>
        <w:spacing w:beforeLines="200" w:before="480" w:afterLines="200" w:after="480" w:line="360" w:lineRule="auto"/>
        <w:ind w:left="180" w:firstLine="90"/>
        <w:jc w:val="both"/>
        <w:rPr>
          <w:rFonts w:ascii="Times New Roman" w:hAnsi="Times New Roman" w:cs="Times New Roman"/>
          <w:b/>
          <w:sz w:val="28"/>
          <w:szCs w:val="28"/>
        </w:rPr>
      </w:pPr>
      <w:r w:rsidRPr="00931F03">
        <w:rPr>
          <w:rFonts w:ascii="Times New Roman" w:hAnsi="Times New Roman" w:cs="Times New Roman"/>
          <w:b/>
          <w:sz w:val="28"/>
          <w:szCs w:val="28"/>
        </w:rPr>
        <w:t>Software Requirements</w:t>
      </w:r>
      <w:r>
        <w:rPr>
          <w:rFonts w:ascii="Times New Roman" w:hAnsi="Times New Roman" w:cs="Times New Roman"/>
          <w:b/>
          <w:sz w:val="28"/>
          <w:szCs w:val="28"/>
        </w:rPr>
        <w:t>:</w:t>
      </w:r>
    </w:p>
    <w:p w:rsidR="00F23215" w:rsidRPr="00931F03" w:rsidRDefault="00F23215" w:rsidP="00F23215">
      <w:pPr>
        <w:numPr>
          <w:ilvl w:val="0"/>
          <w:numId w:val="8"/>
        </w:numPr>
        <w:tabs>
          <w:tab w:val="left" w:pos="360"/>
        </w:tabs>
        <w:spacing w:beforeLines="200" w:before="480" w:afterLines="200" w:after="480" w:line="360" w:lineRule="auto"/>
        <w:ind w:left="180" w:firstLine="90"/>
        <w:jc w:val="both"/>
        <w:rPr>
          <w:rFonts w:ascii="Times New Roman" w:hAnsi="Times New Roman" w:cs="Times New Roman"/>
          <w:sz w:val="28"/>
          <w:szCs w:val="28"/>
        </w:rPr>
      </w:pPr>
      <w:r w:rsidRPr="00931F03">
        <w:rPr>
          <w:rFonts w:ascii="Times New Roman" w:hAnsi="Times New Roman" w:cs="Times New Roman"/>
          <w:sz w:val="28"/>
          <w:szCs w:val="28"/>
        </w:rPr>
        <w:lastRenderedPageBreak/>
        <w:t xml:space="preserve">O/S                  </w:t>
      </w:r>
      <w:r w:rsidRPr="00931F03">
        <w:rPr>
          <w:rFonts w:ascii="Times New Roman" w:hAnsi="Times New Roman" w:cs="Times New Roman"/>
          <w:sz w:val="28"/>
          <w:szCs w:val="28"/>
        </w:rPr>
        <w:tab/>
        <w:t xml:space="preserve"> :  Windows XP.</w:t>
      </w:r>
    </w:p>
    <w:p w:rsidR="00F23215" w:rsidRPr="00931F03" w:rsidRDefault="00F23215" w:rsidP="00F23215">
      <w:pPr>
        <w:numPr>
          <w:ilvl w:val="0"/>
          <w:numId w:val="8"/>
        </w:numPr>
        <w:tabs>
          <w:tab w:val="left" w:pos="360"/>
        </w:tabs>
        <w:spacing w:beforeLines="200" w:before="480" w:afterLines="200" w:after="480" w:line="360" w:lineRule="auto"/>
        <w:ind w:left="180" w:firstLine="90"/>
        <w:jc w:val="both"/>
        <w:rPr>
          <w:rFonts w:ascii="Times New Roman" w:hAnsi="Times New Roman" w:cs="Times New Roman"/>
          <w:sz w:val="28"/>
          <w:szCs w:val="28"/>
        </w:rPr>
      </w:pPr>
      <w:r w:rsidRPr="00931F03">
        <w:rPr>
          <w:rFonts w:ascii="Times New Roman" w:hAnsi="Times New Roman" w:cs="Times New Roman"/>
          <w:sz w:val="28"/>
          <w:szCs w:val="28"/>
        </w:rPr>
        <w:t>Language</w:t>
      </w:r>
      <w:r w:rsidRPr="00931F03">
        <w:rPr>
          <w:rFonts w:ascii="Times New Roman" w:hAnsi="Times New Roman" w:cs="Times New Roman"/>
          <w:sz w:val="28"/>
          <w:szCs w:val="28"/>
        </w:rPr>
        <w:tab/>
      </w:r>
      <w:r>
        <w:rPr>
          <w:rFonts w:ascii="Times New Roman" w:hAnsi="Times New Roman" w:cs="Times New Roman"/>
          <w:sz w:val="28"/>
          <w:szCs w:val="28"/>
        </w:rPr>
        <w:t xml:space="preserve">           </w:t>
      </w:r>
      <w:r w:rsidRPr="00931F03">
        <w:rPr>
          <w:rFonts w:ascii="Times New Roman" w:hAnsi="Times New Roman" w:cs="Times New Roman"/>
          <w:sz w:val="28"/>
          <w:szCs w:val="28"/>
        </w:rPr>
        <w:t>:  Java.</w:t>
      </w:r>
    </w:p>
    <w:p w:rsidR="00F23215" w:rsidRPr="00931F03" w:rsidRDefault="00F23215" w:rsidP="00F23215">
      <w:pPr>
        <w:numPr>
          <w:ilvl w:val="0"/>
          <w:numId w:val="8"/>
        </w:numPr>
        <w:tabs>
          <w:tab w:val="left" w:pos="360"/>
        </w:tabs>
        <w:spacing w:beforeLines="200" w:before="480" w:afterLines="200" w:after="480" w:line="360" w:lineRule="auto"/>
        <w:ind w:left="180" w:firstLine="90"/>
        <w:jc w:val="both"/>
        <w:rPr>
          <w:rFonts w:ascii="Times New Roman" w:hAnsi="Times New Roman" w:cs="Times New Roman"/>
          <w:sz w:val="28"/>
          <w:szCs w:val="28"/>
        </w:rPr>
      </w:pPr>
      <w:r w:rsidRPr="00931F03">
        <w:rPr>
          <w:rFonts w:ascii="Times New Roman" w:hAnsi="Times New Roman" w:cs="Times New Roman"/>
          <w:sz w:val="28"/>
          <w:szCs w:val="28"/>
        </w:rPr>
        <w:t xml:space="preserve">IDE                   </w:t>
      </w:r>
      <w:r w:rsidRPr="00931F03">
        <w:rPr>
          <w:rFonts w:ascii="Times New Roman" w:hAnsi="Times New Roman" w:cs="Times New Roman"/>
          <w:sz w:val="28"/>
          <w:szCs w:val="28"/>
        </w:rPr>
        <w:tab/>
        <w:t xml:space="preserve"> :  </w:t>
      </w:r>
      <w:r w:rsidR="0066221F" w:rsidRPr="00931F03">
        <w:rPr>
          <w:rFonts w:ascii="Times New Roman" w:hAnsi="Times New Roman" w:cs="Times New Roman"/>
          <w:sz w:val="28"/>
          <w:szCs w:val="28"/>
        </w:rPr>
        <w:t>Net Beans</w:t>
      </w:r>
      <w:r w:rsidRPr="00931F03">
        <w:rPr>
          <w:rFonts w:ascii="Times New Roman" w:hAnsi="Times New Roman" w:cs="Times New Roman"/>
          <w:sz w:val="28"/>
          <w:szCs w:val="28"/>
        </w:rPr>
        <w:t xml:space="preserve"> 6.9.1</w:t>
      </w:r>
    </w:p>
    <w:p w:rsidR="00F23215" w:rsidRPr="00931F03" w:rsidRDefault="00F23215" w:rsidP="00F23215">
      <w:pPr>
        <w:numPr>
          <w:ilvl w:val="0"/>
          <w:numId w:val="8"/>
        </w:numPr>
        <w:tabs>
          <w:tab w:val="left" w:pos="360"/>
        </w:tabs>
        <w:spacing w:beforeLines="200" w:before="480" w:afterLines="200" w:after="480" w:line="360" w:lineRule="auto"/>
        <w:ind w:left="180" w:firstLine="90"/>
        <w:jc w:val="both"/>
        <w:rPr>
          <w:rFonts w:ascii="Times New Roman" w:hAnsi="Times New Roman" w:cs="Times New Roman"/>
          <w:sz w:val="28"/>
          <w:szCs w:val="28"/>
        </w:rPr>
      </w:pPr>
      <w:r w:rsidRPr="00931F03">
        <w:rPr>
          <w:rFonts w:ascii="Times New Roman" w:hAnsi="Times New Roman" w:cs="Times New Roman"/>
          <w:sz w:val="28"/>
          <w:szCs w:val="28"/>
        </w:rPr>
        <w:t xml:space="preserve">Data Base       </w:t>
      </w:r>
      <w:r w:rsidRPr="00931F03">
        <w:rPr>
          <w:rFonts w:ascii="Times New Roman" w:hAnsi="Times New Roman" w:cs="Times New Roman"/>
          <w:sz w:val="28"/>
          <w:szCs w:val="28"/>
        </w:rPr>
        <w:tab/>
        <w:t xml:space="preserve">:   </w:t>
      </w:r>
      <w:r w:rsidR="0066221F" w:rsidRPr="00931F03">
        <w:rPr>
          <w:rFonts w:ascii="Times New Roman" w:hAnsi="Times New Roman" w:cs="Times New Roman"/>
          <w:sz w:val="28"/>
          <w:szCs w:val="28"/>
        </w:rPr>
        <w:t>MySQL</w:t>
      </w:r>
      <w:r w:rsidRPr="00931F03">
        <w:rPr>
          <w:rFonts w:ascii="Times New Roman" w:hAnsi="Times New Roman" w:cs="Times New Roman"/>
          <w:sz w:val="28"/>
          <w:szCs w:val="28"/>
        </w:rPr>
        <w:t xml:space="preserve"> </w:t>
      </w:r>
    </w:p>
    <w:p w:rsidR="00F23215" w:rsidRPr="00931F03" w:rsidRDefault="00F23215" w:rsidP="00F23215">
      <w:pPr>
        <w:tabs>
          <w:tab w:val="left" w:pos="360"/>
        </w:tabs>
        <w:spacing w:beforeLines="200" w:before="480" w:afterLines="200" w:after="480" w:line="360" w:lineRule="auto"/>
        <w:ind w:left="180" w:firstLine="90"/>
        <w:jc w:val="both"/>
        <w:rPr>
          <w:rFonts w:ascii="Times New Roman" w:hAnsi="Times New Roman" w:cs="Times New Roman"/>
          <w:b/>
          <w:sz w:val="28"/>
          <w:szCs w:val="28"/>
        </w:rPr>
      </w:pPr>
      <w:r w:rsidRPr="00931F03">
        <w:rPr>
          <w:rFonts w:ascii="Times New Roman" w:hAnsi="Times New Roman" w:cs="Times New Roman"/>
          <w:b/>
          <w:sz w:val="28"/>
          <w:szCs w:val="28"/>
        </w:rPr>
        <w:t>Hardware Requirements</w:t>
      </w:r>
      <w:r>
        <w:rPr>
          <w:rFonts w:ascii="Times New Roman" w:hAnsi="Times New Roman" w:cs="Times New Roman"/>
          <w:b/>
          <w:sz w:val="28"/>
          <w:szCs w:val="28"/>
        </w:rPr>
        <w:t>:</w:t>
      </w:r>
    </w:p>
    <w:p w:rsidR="00F23215" w:rsidRPr="00931F03" w:rsidRDefault="00F23215" w:rsidP="00F23215">
      <w:pPr>
        <w:numPr>
          <w:ilvl w:val="0"/>
          <w:numId w:val="9"/>
        </w:numPr>
        <w:tabs>
          <w:tab w:val="left" w:pos="360"/>
        </w:tabs>
        <w:spacing w:beforeLines="200" w:before="480" w:afterLines="200" w:after="480" w:line="360" w:lineRule="auto"/>
        <w:ind w:left="180" w:firstLine="90"/>
        <w:jc w:val="both"/>
        <w:rPr>
          <w:rFonts w:ascii="Times New Roman" w:hAnsi="Times New Roman" w:cs="Times New Roman"/>
          <w:sz w:val="28"/>
          <w:szCs w:val="28"/>
        </w:rPr>
      </w:pPr>
      <w:r w:rsidRPr="00931F03">
        <w:rPr>
          <w:rFonts w:ascii="Times New Roman" w:hAnsi="Times New Roman" w:cs="Times New Roman"/>
          <w:sz w:val="28"/>
          <w:szCs w:val="28"/>
        </w:rPr>
        <w:t>System</w:t>
      </w:r>
      <w:r w:rsidRPr="00931F03">
        <w:rPr>
          <w:rFonts w:ascii="Times New Roman" w:hAnsi="Times New Roman" w:cs="Times New Roman"/>
          <w:sz w:val="28"/>
          <w:szCs w:val="28"/>
        </w:rPr>
        <w:tab/>
        <w:t xml:space="preserve">       :   Pentium IV 2.4 GHz </w:t>
      </w:r>
    </w:p>
    <w:p w:rsidR="00F23215" w:rsidRPr="00931F03" w:rsidRDefault="00F23215" w:rsidP="00F23215">
      <w:pPr>
        <w:numPr>
          <w:ilvl w:val="0"/>
          <w:numId w:val="9"/>
        </w:numPr>
        <w:tabs>
          <w:tab w:val="left" w:pos="360"/>
        </w:tabs>
        <w:spacing w:beforeLines="200" w:before="480" w:afterLines="200" w:after="480" w:line="360" w:lineRule="auto"/>
        <w:ind w:left="180" w:firstLine="90"/>
        <w:jc w:val="both"/>
        <w:rPr>
          <w:rFonts w:ascii="Times New Roman" w:hAnsi="Times New Roman" w:cs="Times New Roman"/>
          <w:sz w:val="28"/>
          <w:szCs w:val="28"/>
        </w:rPr>
      </w:pPr>
      <w:r w:rsidRPr="00931F03">
        <w:rPr>
          <w:rFonts w:ascii="Times New Roman" w:hAnsi="Times New Roman" w:cs="Times New Roman"/>
          <w:sz w:val="28"/>
          <w:szCs w:val="28"/>
        </w:rPr>
        <w:t xml:space="preserve">Hard Disk      </w:t>
      </w:r>
      <w:r>
        <w:rPr>
          <w:rFonts w:ascii="Times New Roman" w:hAnsi="Times New Roman" w:cs="Times New Roman"/>
          <w:sz w:val="28"/>
          <w:szCs w:val="28"/>
        </w:rPr>
        <w:t xml:space="preserve">     </w:t>
      </w:r>
      <w:r w:rsidRPr="00931F03">
        <w:rPr>
          <w:rFonts w:ascii="Times New Roman" w:hAnsi="Times New Roman" w:cs="Times New Roman"/>
          <w:sz w:val="28"/>
          <w:szCs w:val="28"/>
        </w:rPr>
        <w:t>:   160 GB</w:t>
      </w:r>
    </w:p>
    <w:p w:rsidR="00F23215" w:rsidRPr="00931F03" w:rsidRDefault="00F23215" w:rsidP="00F23215">
      <w:pPr>
        <w:numPr>
          <w:ilvl w:val="0"/>
          <w:numId w:val="9"/>
        </w:numPr>
        <w:tabs>
          <w:tab w:val="left" w:pos="360"/>
        </w:tabs>
        <w:spacing w:beforeLines="200" w:before="480" w:afterLines="200" w:after="480" w:line="360" w:lineRule="auto"/>
        <w:ind w:left="180" w:firstLine="90"/>
        <w:jc w:val="both"/>
        <w:rPr>
          <w:rFonts w:ascii="Times New Roman" w:hAnsi="Times New Roman" w:cs="Times New Roman"/>
          <w:sz w:val="28"/>
          <w:szCs w:val="28"/>
        </w:rPr>
      </w:pPr>
      <w:r w:rsidRPr="00931F03">
        <w:rPr>
          <w:rFonts w:ascii="Times New Roman" w:hAnsi="Times New Roman" w:cs="Times New Roman"/>
          <w:sz w:val="28"/>
          <w:szCs w:val="28"/>
        </w:rPr>
        <w:t>Monitor</w:t>
      </w:r>
      <w:r w:rsidRPr="00931F03">
        <w:rPr>
          <w:rFonts w:ascii="Times New Roman" w:hAnsi="Times New Roman" w:cs="Times New Roman"/>
          <w:sz w:val="28"/>
          <w:szCs w:val="28"/>
        </w:rPr>
        <w:tab/>
        <w:t xml:space="preserve">       :   15 VGA color</w:t>
      </w:r>
    </w:p>
    <w:p w:rsidR="00F23215" w:rsidRPr="00931F03" w:rsidRDefault="00F23215" w:rsidP="00F23215">
      <w:pPr>
        <w:numPr>
          <w:ilvl w:val="0"/>
          <w:numId w:val="9"/>
        </w:numPr>
        <w:tabs>
          <w:tab w:val="left" w:pos="360"/>
        </w:tabs>
        <w:spacing w:beforeLines="200" w:before="480" w:afterLines="200" w:after="480" w:line="360" w:lineRule="auto"/>
        <w:ind w:left="180" w:firstLine="90"/>
        <w:jc w:val="both"/>
        <w:rPr>
          <w:rFonts w:ascii="Times New Roman" w:hAnsi="Times New Roman" w:cs="Times New Roman"/>
          <w:sz w:val="28"/>
          <w:szCs w:val="28"/>
        </w:rPr>
      </w:pPr>
      <w:r w:rsidRPr="00931F03">
        <w:rPr>
          <w:rFonts w:ascii="Times New Roman" w:hAnsi="Times New Roman" w:cs="Times New Roman"/>
          <w:sz w:val="28"/>
          <w:szCs w:val="28"/>
        </w:rPr>
        <w:t>Mouse</w:t>
      </w:r>
      <w:r w:rsidRPr="00931F03">
        <w:rPr>
          <w:rFonts w:ascii="Times New Roman" w:hAnsi="Times New Roman" w:cs="Times New Roman"/>
          <w:sz w:val="28"/>
          <w:szCs w:val="28"/>
        </w:rPr>
        <w:tab/>
        <w:t xml:space="preserve">       :   Logitech.</w:t>
      </w:r>
    </w:p>
    <w:p w:rsidR="00F23215" w:rsidRPr="00931F03" w:rsidRDefault="00F23215" w:rsidP="00F23215">
      <w:pPr>
        <w:numPr>
          <w:ilvl w:val="0"/>
          <w:numId w:val="9"/>
        </w:numPr>
        <w:tabs>
          <w:tab w:val="left" w:pos="360"/>
        </w:tabs>
        <w:spacing w:beforeLines="200" w:before="480" w:afterLines="200" w:after="480" w:line="360" w:lineRule="auto"/>
        <w:ind w:left="180" w:firstLine="90"/>
        <w:jc w:val="both"/>
        <w:rPr>
          <w:rFonts w:ascii="Times New Roman" w:hAnsi="Times New Roman" w:cs="Times New Roman"/>
          <w:sz w:val="28"/>
          <w:szCs w:val="28"/>
        </w:rPr>
      </w:pPr>
      <w:r w:rsidRPr="00931F03">
        <w:rPr>
          <w:rFonts w:ascii="Times New Roman" w:hAnsi="Times New Roman" w:cs="Times New Roman"/>
          <w:sz w:val="28"/>
          <w:szCs w:val="28"/>
        </w:rPr>
        <w:t xml:space="preserve">Keyboard     </w:t>
      </w:r>
      <w:r>
        <w:rPr>
          <w:rFonts w:ascii="Times New Roman" w:hAnsi="Times New Roman" w:cs="Times New Roman"/>
          <w:sz w:val="28"/>
          <w:szCs w:val="28"/>
        </w:rPr>
        <w:t xml:space="preserve">    </w:t>
      </w:r>
      <w:r w:rsidRPr="00931F03">
        <w:rPr>
          <w:rFonts w:ascii="Times New Roman" w:hAnsi="Times New Roman" w:cs="Times New Roman"/>
          <w:sz w:val="28"/>
          <w:szCs w:val="28"/>
        </w:rPr>
        <w:t xml:space="preserve">  :   110 keys enhanced</w:t>
      </w:r>
    </w:p>
    <w:p w:rsidR="00F23215" w:rsidRPr="00931F03" w:rsidRDefault="00F23215" w:rsidP="00F23215">
      <w:pPr>
        <w:numPr>
          <w:ilvl w:val="0"/>
          <w:numId w:val="9"/>
        </w:numPr>
        <w:tabs>
          <w:tab w:val="left" w:pos="360"/>
        </w:tabs>
        <w:spacing w:beforeLines="200" w:before="480" w:afterLines="200" w:after="480" w:line="360" w:lineRule="auto"/>
        <w:ind w:left="180" w:firstLine="90"/>
        <w:jc w:val="both"/>
        <w:rPr>
          <w:rFonts w:ascii="Times New Roman" w:hAnsi="Times New Roman" w:cs="Times New Roman"/>
          <w:sz w:val="28"/>
          <w:szCs w:val="28"/>
        </w:rPr>
      </w:pPr>
      <w:r w:rsidRPr="00931F03">
        <w:rPr>
          <w:rFonts w:ascii="Times New Roman" w:hAnsi="Times New Roman" w:cs="Times New Roman"/>
          <w:sz w:val="28"/>
          <w:szCs w:val="28"/>
        </w:rPr>
        <w:t>Ram</w:t>
      </w:r>
      <w:r w:rsidRPr="00931F03">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Pr="00931F03">
        <w:rPr>
          <w:rFonts w:ascii="Times New Roman" w:hAnsi="Times New Roman" w:cs="Times New Roman"/>
          <w:sz w:val="28"/>
          <w:szCs w:val="28"/>
        </w:rPr>
        <w:t xml:space="preserve">    :   2GB</w:t>
      </w:r>
    </w:p>
    <w:p w:rsidR="00F23215" w:rsidRPr="00931F03" w:rsidRDefault="00F23215" w:rsidP="00F23215">
      <w:pPr>
        <w:tabs>
          <w:tab w:val="left" w:pos="360"/>
        </w:tabs>
        <w:spacing w:beforeLines="200" w:before="480" w:afterLines="200" w:after="480" w:line="360" w:lineRule="auto"/>
        <w:ind w:left="180" w:firstLine="90"/>
        <w:jc w:val="both"/>
        <w:rPr>
          <w:rFonts w:ascii="Times New Roman" w:hAnsi="Times New Roman" w:cs="Times New Roman"/>
          <w:sz w:val="28"/>
          <w:szCs w:val="28"/>
        </w:rPr>
      </w:pPr>
    </w:p>
    <w:p w:rsidR="0066221F" w:rsidRPr="00931F03" w:rsidRDefault="0066221F" w:rsidP="0066221F">
      <w:pPr>
        <w:tabs>
          <w:tab w:val="left" w:pos="360"/>
        </w:tabs>
        <w:autoSpaceDE w:val="0"/>
        <w:autoSpaceDN w:val="0"/>
        <w:adjustRightInd w:val="0"/>
        <w:spacing w:after="0" w:line="360" w:lineRule="auto"/>
        <w:ind w:left="180" w:firstLine="90"/>
        <w:jc w:val="center"/>
        <w:rPr>
          <w:rFonts w:ascii="Times New Roman" w:hAnsi="Times New Roman" w:cs="Times New Roman"/>
          <w:b/>
          <w:sz w:val="28"/>
          <w:szCs w:val="28"/>
        </w:rPr>
      </w:pPr>
      <w:r w:rsidRPr="00931F03">
        <w:rPr>
          <w:rFonts w:ascii="Times New Roman" w:hAnsi="Times New Roman" w:cs="Times New Roman"/>
          <w:b/>
          <w:sz w:val="28"/>
          <w:szCs w:val="28"/>
        </w:rPr>
        <w:t>SOFTWARE DESCRIPTION</w:t>
      </w:r>
    </w:p>
    <w:p w:rsidR="0066221F" w:rsidRPr="00931F03" w:rsidRDefault="0066221F" w:rsidP="0066221F">
      <w:pPr>
        <w:tabs>
          <w:tab w:val="left" w:pos="360"/>
        </w:tabs>
        <w:spacing w:line="360" w:lineRule="auto"/>
        <w:ind w:left="180" w:firstLine="90"/>
        <w:jc w:val="both"/>
        <w:rPr>
          <w:rFonts w:ascii="Times New Roman" w:hAnsi="Times New Roman" w:cs="Times New Roman"/>
          <w:b/>
          <w:sz w:val="28"/>
          <w:szCs w:val="28"/>
        </w:rPr>
      </w:pPr>
      <w:r w:rsidRPr="00931F03">
        <w:rPr>
          <w:rFonts w:ascii="Times New Roman" w:hAnsi="Times New Roman" w:cs="Times New Roman"/>
          <w:b/>
          <w:sz w:val="28"/>
          <w:szCs w:val="28"/>
        </w:rPr>
        <w:t>Java</w:t>
      </w:r>
    </w:p>
    <w:p w:rsidR="0066221F" w:rsidRPr="00931F03" w:rsidRDefault="0066221F" w:rsidP="0066221F">
      <w:pPr>
        <w:tabs>
          <w:tab w:val="left" w:pos="360"/>
        </w:tabs>
        <w:spacing w:line="360" w:lineRule="auto"/>
        <w:ind w:left="180" w:firstLine="9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931F03">
        <w:rPr>
          <w:rFonts w:ascii="Times New Roman" w:hAnsi="Times New Roman" w:cs="Times New Roman"/>
          <w:sz w:val="28"/>
          <w:szCs w:val="28"/>
        </w:rPr>
        <w:t>Java is a programming language originally developed by James Gosling at Sun Microsystems (now a subsidiary of Oracle Corporation) and released in 1995 as a core component of Sun Microsystems' Java platform. The language derives much of its syntax from C and C++ but has a simpler object model and fewer low-level facilities. Java applications are typically compiled to byte code (class file) that can run on any Java Virtual Machine (JVM) regardless of computer architecture. Java is a general-purpose, concurrent, class-based, object-oriented language that is specifically designed to have as few implementation dependencies as possible. It is intended to let application developers "write once, run anywhere." Java is currently one of the most popular programming languages in use, particularly for client-server web applications.</w:t>
      </w:r>
    </w:p>
    <w:p w:rsidR="0066221F" w:rsidRPr="00931F03" w:rsidRDefault="0066221F" w:rsidP="0066221F">
      <w:pPr>
        <w:tabs>
          <w:tab w:val="left" w:pos="360"/>
        </w:tabs>
        <w:spacing w:line="360" w:lineRule="auto"/>
        <w:ind w:left="180" w:firstLine="90"/>
        <w:jc w:val="both"/>
        <w:rPr>
          <w:rFonts w:ascii="Times New Roman" w:hAnsi="Times New Roman" w:cs="Times New Roman"/>
          <w:b/>
          <w:sz w:val="28"/>
          <w:szCs w:val="28"/>
        </w:rPr>
      </w:pPr>
      <w:r w:rsidRPr="00931F03">
        <w:rPr>
          <w:rFonts w:ascii="Times New Roman" w:hAnsi="Times New Roman" w:cs="Times New Roman"/>
          <w:b/>
          <w:sz w:val="28"/>
          <w:szCs w:val="28"/>
        </w:rPr>
        <w:t>Java Platform:</w:t>
      </w:r>
    </w:p>
    <w:p w:rsidR="0066221F" w:rsidRPr="00931F03" w:rsidRDefault="0066221F" w:rsidP="0066221F">
      <w:pPr>
        <w:tabs>
          <w:tab w:val="left" w:pos="360"/>
        </w:tabs>
        <w:spacing w:line="360" w:lineRule="auto"/>
        <w:ind w:left="180" w:firstLine="90"/>
        <w:jc w:val="both"/>
        <w:rPr>
          <w:rFonts w:ascii="Times New Roman" w:hAnsi="Times New Roman" w:cs="Times New Roman"/>
          <w:sz w:val="28"/>
          <w:szCs w:val="28"/>
        </w:rPr>
      </w:pPr>
      <w:r>
        <w:rPr>
          <w:rFonts w:ascii="Times New Roman" w:hAnsi="Times New Roman" w:cs="Times New Roman"/>
          <w:sz w:val="28"/>
          <w:szCs w:val="28"/>
        </w:rPr>
        <w:t xml:space="preserve">                 </w:t>
      </w:r>
      <w:r w:rsidRPr="00931F03">
        <w:rPr>
          <w:rFonts w:ascii="Times New Roman" w:hAnsi="Times New Roman" w:cs="Times New Roman"/>
          <w:sz w:val="28"/>
          <w:szCs w:val="28"/>
        </w:rPr>
        <w:t xml:space="preserve">One characteristic of Java is portability, which means that computer programs written in the Java language must run similarly on any hardware/operating-system platform. This is achieved by compiling the Java language code to an intermediate representation called Java byte code, instead of directly to platform-specific machine code. Java byte code instructions are analogous to machine code, but are intended to be interpreted by a virtual machine (VM) written specifically for the host hardware. </w:t>
      </w:r>
    </w:p>
    <w:p w:rsidR="0066221F" w:rsidRPr="00931F03" w:rsidRDefault="0066221F" w:rsidP="0066221F">
      <w:pPr>
        <w:tabs>
          <w:tab w:val="left" w:pos="360"/>
        </w:tabs>
        <w:spacing w:line="360" w:lineRule="auto"/>
        <w:ind w:left="180" w:firstLine="90"/>
        <w:jc w:val="both"/>
        <w:rPr>
          <w:rFonts w:ascii="Times New Roman" w:hAnsi="Times New Roman" w:cs="Times New Roman"/>
          <w:sz w:val="28"/>
          <w:szCs w:val="28"/>
        </w:rPr>
      </w:pPr>
      <w:r w:rsidRPr="00931F03">
        <w:rPr>
          <w:rFonts w:ascii="Times New Roman" w:hAnsi="Times New Roman" w:cs="Times New Roman"/>
          <w:sz w:val="28"/>
          <w:szCs w:val="28"/>
        </w:rPr>
        <w:tab/>
      </w:r>
      <w:r>
        <w:rPr>
          <w:rFonts w:ascii="Times New Roman" w:hAnsi="Times New Roman" w:cs="Times New Roman"/>
          <w:sz w:val="28"/>
          <w:szCs w:val="28"/>
        </w:rPr>
        <w:t xml:space="preserve">          </w:t>
      </w:r>
      <w:r w:rsidRPr="00931F03">
        <w:rPr>
          <w:rFonts w:ascii="Times New Roman" w:hAnsi="Times New Roman" w:cs="Times New Roman"/>
          <w:sz w:val="28"/>
          <w:szCs w:val="28"/>
        </w:rPr>
        <w:t>End-users commonly use a Java Runtime Environment (JRE) installed on their own machine for standalone Java applications, or in a Web browser for Java applets. Standardized libraries provide a generic way to access host-specific features such as graphics, threading, and networking.</w:t>
      </w:r>
    </w:p>
    <w:p w:rsidR="0066221F" w:rsidRPr="00931F03" w:rsidRDefault="0066221F" w:rsidP="0066221F">
      <w:pPr>
        <w:tabs>
          <w:tab w:val="left" w:pos="360"/>
        </w:tabs>
        <w:spacing w:line="360" w:lineRule="auto"/>
        <w:ind w:left="180" w:firstLine="90"/>
        <w:jc w:val="both"/>
        <w:rPr>
          <w:rFonts w:ascii="Times New Roman" w:hAnsi="Times New Roman" w:cs="Times New Roman"/>
          <w:sz w:val="28"/>
          <w:szCs w:val="28"/>
        </w:rPr>
      </w:pPr>
      <w:r>
        <w:rPr>
          <w:rFonts w:ascii="Times New Roman" w:hAnsi="Times New Roman" w:cs="Times New Roman"/>
          <w:sz w:val="28"/>
          <w:szCs w:val="28"/>
        </w:rPr>
        <w:t xml:space="preserve">                    </w:t>
      </w:r>
      <w:r w:rsidRPr="00931F03">
        <w:rPr>
          <w:rFonts w:ascii="Times New Roman" w:hAnsi="Times New Roman" w:cs="Times New Roman"/>
          <w:sz w:val="28"/>
          <w:szCs w:val="28"/>
        </w:rPr>
        <w:t xml:space="preserve">A major benefit of using byte code is porting. However, the overhead of interpretation means that interpreted programs almost always run more slowly </w:t>
      </w:r>
      <w:r w:rsidRPr="00931F03">
        <w:rPr>
          <w:rFonts w:ascii="Times New Roman" w:hAnsi="Times New Roman" w:cs="Times New Roman"/>
          <w:sz w:val="28"/>
          <w:szCs w:val="28"/>
        </w:rPr>
        <w:lastRenderedPageBreak/>
        <w:t>than programs compiled to native executables would. Just-in-Time compilers were introduced from an early stage that compiles byte codes to machine code during runtime.</w:t>
      </w:r>
    </w:p>
    <w:p w:rsidR="0066221F" w:rsidRPr="00931F03" w:rsidRDefault="0066221F" w:rsidP="0066221F">
      <w:pPr>
        <w:tabs>
          <w:tab w:val="left" w:pos="360"/>
        </w:tabs>
        <w:spacing w:line="360" w:lineRule="auto"/>
        <w:ind w:left="180" w:firstLine="90"/>
        <w:jc w:val="both"/>
        <w:rPr>
          <w:rFonts w:ascii="Times New Roman" w:hAnsi="Times New Roman" w:cs="Times New Roman"/>
          <w:sz w:val="28"/>
          <w:szCs w:val="28"/>
        </w:rPr>
      </w:pPr>
      <w:r>
        <w:rPr>
          <w:rFonts w:ascii="Times New Roman" w:hAnsi="Times New Roman" w:cs="Times New Roman"/>
          <w:sz w:val="28"/>
          <w:szCs w:val="28"/>
        </w:rPr>
        <w:t xml:space="preserve">                   </w:t>
      </w:r>
      <w:r w:rsidRPr="00931F03">
        <w:rPr>
          <w:rFonts w:ascii="Times New Roman" w:hAnsi="Times New Roman" w:cs="Times New Roman"/>
          <w:sz w:val="28"/>
          <w:szCs w:val="28"/>
        </w:rPr>
        <w:t>Just as application servers such as Glass Fish provide lifecycle services to web applications, the Net Beans runtime container provides them to Swing applications. All new shortcuts should be registered in "Key maps/Net Beans" folder. Shortcuts installed INS Shortcuts folder will be added to all key maps, if there is no conflict. It means that if the same shortcut is mapped to different actions in Shortcut folder and current key map folder (like Key map/Net Beans), the Shortcuts folder mapping will be ignored.</w:t>
      </w:r>
    </w:p>
    <w:p w:rsidR="0066221F" w:rsidRPr="00931F03" w:rsidRDefault="0066221F" w:rsidP="0066221F">
      <w:pPr>
        <w:tabs>
          <w:tab w:val="left" w:pos="360"/>
        </w:tabs>
        <w:spacing w:line="360" w:lineRule="auto"/>
        <w:ind w:left="180" w:firstLine="90"/>
        <w:jc w:val="both"/>
        <w:rPr>
          <w:rFonts w:ascii="Times New Roman" w:hAnsi="Times New Roman" w:cs="Times New Roman"/>
          <w:sz w:val="28"/>
          <w:szCs w:val="28"/>
        </w:rPr>
      </w:pPr>
      <w:r w:rsidRPr="00931F03">
        <w:rPr>
          <w:rFonts w:ascii="Times New Roman" w:hAnsi="Times New Roman" w:cs="Times New Roman"/>
          <w:sz w:val="28"/>
          <w:szCs w:val="28"/>
        </w:rPr>
        <w:t xml:space="preserve">    * Database Explorer Layer API in Database Explorer</w:t>
      </w:r>
    </w:p>
    <w:p w:rsidR="0066221F" w:rsidRPr="00931F03" w:rsidRDefault="0066221F" w:rsidP="0066221F">
      <w:pPr>
        <w:tabs>
          <w:tab w:val="left" w:pos="360"/>
        </w:tabs>
        <w:spacing w:line="360" w:lineRule="auto"/>
        <w:ind w:left="180" w:firstLine="90"/>
        <w:jc w:val="both"/>
        <w:rPr>
          <w:rFonts w:ascii="Times New Roman" w:hAnsi="Times New Roman" w:cs="Times New Roman"/>
          <w:sz w:val="28"/>
          <w:szCs w:val="28"/>
        </w:rPr>
      </w:pPr>
      <w:r w:rsidRPr="00931F03">
        <w:rPr>
          <w:rFonts w:ascii="Times New Roman" w:hAnsi="Times New Roman" w:cs="Times New Roman"/>
          <w:sz w:val="28"/>
          <w:szCs w:val="28"/>
        </w:rPr>
        <w:t xml:space="preserve">    * Loaders-text-dB schema-Actions in Database Explorer</w:t>
      </w:r>
    </w:p>
    <w:p w:rsidR="0066221F" w:rsidRPr="00931F03" w:rsidRDefault="0066221F" w:rsidP="0066221F">
      <w:pPr>
        <w:tabs>
          <w:tab w:val="left" w:pos="360"/>
        </w:tabs>
        <w:spacing w:line="360" w:lineRule="auto"/>
        <w:ind w:left="180" w:firstLine="90"/>
        <w:jc w:val="both"/>
        <w:rPr>
          <w:rFonts w:ascii="Times New Roman" w:hAnsi="Times New Roman" w:cs="Times New Roman"/>
          <w:sz w:val="28"/>
          <w:szCs w:val="28"/>
        </w:rPr>
      </w:pPr>
      <w:r w:rsidRPr="00931F03">
        <w:rPr>
          <w:rFonts w:ascii="Times New Roman" w:hAnsi="Times New Roman" w:cs="Times New Roman"/>
          <w:sz w:val="28"/>
          <w:szCs w:val="28"/>
        </w:rPr>
        <w:t xml:space="preserve">    * Loaders-text-sql-Actions in Database Explorer</w:t>
      </w:r>
    </w:p>
    <w:p w:rsidR="0066221F" w:rsidRPr="00931F03" w:rsidRDefault="0066221F" w:rsidP="0066221F">
      <w:pPr>
        <w:tabs>
          <w:tab w:val="left" w:pos="360"/>
        </w:tabs>
        <w:spacing w:line="360" w:lineRule="auto"/>
        <w:ind w:left="180" w:firstLine="90"/>
        <w:jc w:val="both"/>
        <w:rPr>
          <w:rFonts w:ascii="Times New Roman" w:hAnsi="Times New Roman" w:cs="Times New Roman"/>
          <w:sz w:val="28"/>
          <w:szCs w:val="28"/>
        </w:rPr>
      </w:pPr>
      <w:r w:rsidRPr="00931F03">
        <w:rPr>
          <w:rFonts w:ascii="Times New Roman" w:hAnsi="Times New Roman" w:cs="Times New Roman"/>
          <w:sz w:val="28"/>
          <w:szCs w:val="28"/>
        </w:rPr>
        <w:t xml:space="preserve">    * Plug-in Registration in Java EE Server Registry</w:t>
      </w:r>
    </w:p>
    <w:p w:rsidR="0066221F" w:rsidRPr="00931F03" w:rsidRDefault="0066221F" w:rsidP="0066221F">
      <w:pPr>
        <w:tabs>
          <w:tab w:val="left" w:pos="360"/>
        </w:tabs>
        <w:spacing w:line="360" w:lineRule="auto"/>
        <w:ind w:left="180" w:firstLine="90"/>
        <w:jc w:val="both"/>
        <w:rPr>
          <w:rFonts w:ascii="Times New Roman" w:hAnsi="Times New Roman" w:cs="Times New Roman"/>
          <w:sz w:val="28"/>
          <w:szCs w:val="28"/>
        </w:rPr>
      </w:pPr>
      <w:r>
        <w:rPr>
          <w:rFonts w:ascii="Times New Roman" w:hAnsi="Times New Roman" w:cs="Times New Roman"/>
          <w:sz w:val="28"/>
          <w:szCs w:val="28"/>
        </w:rPr>
        <w:t xml:space="preserve">                   </w:t>
      </w:r>
      <w:r w:rsidRPr="00931F03">
        <w:rPr>
          <w:rFonts w:ascii="Times New Roman" w:hAnsi="Times New Roman" w:cs="Times New Roman"/>
          <w:sz w:val="28"/>
          <w:szCs w:val="28"/>
        </w:rPr>
        <w:t>The keyword public denotes that a method can be called from code in other classes, or that a class may be used by classes outside the class hierarchy. The class hierarchy is related to the name of the directory in which the .java file is located.</w:t>
      </w:r>
    </w:p>
    <w:p w:rsidR="0066221F" w:rsidRPr="0066221F" w:rsidRDefault="0066221F" w:rsidP="0066221F">
      <w:pPr>
        <w:tabs>
          <w:tab w:val="left" w:pos="360"/>
        </w:tabs>
        <w:spacing w:line="360" w:lineRule="auto"/>
        <w:ind w:left="180" w:firstLine="90"/>
        <w:jc w:val="both"/>
        <w:rPr>
          <w:rFonts w:ascii="Times New Roman" w:hAnsi="Times New Roman" w:cs="Times New Roman"/>
          <w:sz w:val="28"/>
          <w:szCs w:val="28"/>
        </w:rPr>
      </w:pPr>
      <w:r>
        <w:rPr>
          <w:rFonts w:ascii="Times New Roman" w:hAnsi="Times New Roman" w:cs="Times New Roman"/>
          <w:sz w:val="28"/>
          <w:szCs w:val="28"/>
        </w:rPr>
        <w:t xml:space="preserve">              </w:t>
      </w:r>
      <w:r w:rsidRPr="00931F03">
        <w:rPr>
          <w:rFonts w:ascii="Times New Roman" w:hAnsi="Times New Roman" w:cs="Times New Roman"/>
          <w:sz w:val="28"/>
          <w:szCs w:val="28"/>
        </w:rPr>
        <w:t xml:space="preserve">The keyword static in front of a method indicates a static method, which is associated only with the class and not with any specific instance of that class. Only static methods can be invoked without a reference to an object. Static methods cannot access any class members that are not also static.  The keyword </w:t>
      </w:r>
      <w:r w:rsidRPr="0066221F">
        <w:rPr>
          <w:rFonts w:ascii="Times New Roman" w:hAnsi="Times New Roman" w:cs="Times New Roman"/>
          <w:sz w:val="28"/>
          <w:szCs w:val="28"/>
        </w:rPr>
        <w:t>void indicates that the main method does not return any value to the caller. If a Java program is to exit with an error code, it must call System. Exit () explicitly.</w:t>
      </w:r>
    </w:p>
    <w:p w:rsidR="0066221F" w:rsidRPr="0066221F" w:rsidRDefault="0066221F" w:rsidP="0066221F">
      <w:pPr>
        <w:tabs>
          <w:tab w:val="left" w:pos="360"/>
        </w:tabs>
        <w:spacing w:line="360" w:lineRule="auto"/>
        <w:ind w:left="180" w:firstLine="90"/>
        <w:jc w:val="both"/>
        <w:rPr>
          <w:rFonts w:ascii="Times New Roman" w:hAnsi="Times New Roman" w:cs="Times New Roman"/>
          <w:sz w:val="28"/>
          <w:szCs w:val="28"/>
        </w:rPr>
      </w:pPr>
      <w:r w:rsidRPr="0066221F">
        <w:rPr>
          <w:rFonts w:ascii="Times New Roman" w:hAnsi="Times New Roman" w:cs="Times New Roman"/>
          <w:sz w:val="28"/>
          <w:szCs w:val="28"/>
        </w:rPr>
        <w:lastRenderedPageBreak/>
        <w:t xml:space="preserve">                   The method name "main" is not a keyword in the Java language. It is simply the name of the method the Java launcher calls to pass control to the program. Java classes that run in managed environments such as applets and Enterprise JavaBeans do not use or need a main () method. A Java program may contain multiple classes that have main methods, which means that the VM needs to be explicitly told which class to launch from.</w:t>
      </w:r>
    </w:p>
    <w:p w:rsidR="0066221F" w:rsidRPr="0066221F" w:rsidRDefault="0066221F" w:rsidP="0066221F">
      <w:pPr>
        <w:tabs>
          <w:tab w:val="left" w:pos="360"/>
        </w:tabs>
        <w:spacing w:line="360" w:lineRule="auto"/>
        <w:ind w:left="180" w:firstLine="90"/>
        <w:jc w:val="both"/>
        <w:rPr>
          <w:rFonts w:ascii="Times New Roman" w:hAnsi="Times New Roman" w:cs="Times New Roman"/>
          <w:sz w:val="28"/>
          <w:szCs w:val="28"/>
        </w:rPr>
      </w:pPr>
      <w:r w:rsidRPr="0066221F">
        <w:rPr>
          <w:rFonts w:ascii="Times New Roman" w:hAnsi="Times New Roman" w:cs="Times New Roman"/>
          <w:sz w:val="28"/>
          <w:szCs w:val="28"/>
        </w:rPr>
        <w:t xml:space="preserve">                 The Java launcher launches Java by loading a given class (specified on the command line or as an attribute in a JAR) and starting its public static void main(String[]) method. Stand-alone programs must declare this method explicitly. The String [] </w:t>
      </w:r>
      <w:proofErr w:type="spellStart"/>
      <w:r w:rsidRPr="0066221F">
        <w:rPr>
          <w:rFonts w:ascii="Times New Roman" w:hAnsi="Times New Roman" w:cs="Times New Roman"/>
          <w:sz w:val="28"/>
          <w:szCs w:val="28"/>
        </w:rPr>
        <w:t>args</w:t>
      </w:r>
      <w:proofErr w:type="spellEnd"/>
      <w:r w:rsidRPr="0066221F">
        <w:rPr>
          <w:rFonts w:ascii="Times New Roman" w:hAnsi="Times New Roman" w:cs="Times New Roman"/>
          <w:sz w:val="28"/>
          <w:szCs w:val="28"/>
        </w:rPr>
        <w:t xml:space="preserve"> parameter is an array of String objects containing any arguments passed to the class. The parameters to main are often passed by means of a command line.</w:t>
      </w:r>
    </w:p>
    <w:p w:rsidR="0066221F" w:rsidRPr="0066221F" w:rsidRDefault="0066221F" w:rsidP="0066221F">
      <w:pPr>
        <w:tabs>
          <w:tab w:val="left" w:pos="360"/>
        </w:tabs>
        <w:spacing w:line="360" w:lineRule="auto"/>
        <w:ind w:left="180" w:firstLine="90"/>
        <w:jc w:val="both"/>
        <w:rPr>
          <w:rFonts w:ascii="Times New Roman" w:hAnsi="Times New Roman" w:cs="Times New Roman"/>
          <w:b/>
          <w:sz w:val="28"/>
          <w:szCs w:val="28"/>
        </w:rPr>
      </w:pPr>
      <w:r w:rsidRPr="0066221F">
        <w:rPr>
          <w:rFonts w:ascii="Times New Roman" w:hAnsi="Times New Roman" w:cs="Times New Roman"/>
          <w:b/>
          <w:sz w:val="28"/>
          <w:szCs w:val="28"/>
        </w:rPr>
        <w:t>Java a High-level Language:</w:t>
      </w:r>
    </w:p>
    <w:p w:rsidR="0066221F" w:rsidRPr="0066221F" w:rsidRDefault="0066221F" w:rsidP="0066221F">
      <w:pPr>
        <w:tabs>
          <w:tab w:val="left" w:pos="360"/>
        </w:tabs>
        <w:spacing w:line="360" w:lineRule="auto"/>
        <w:ind w:left="180" w:firstLine="90"/>
        <w:jc w:val="both"/>
        <w:rPr>
          <w:rFonts w:ascii="Times New Roman" w:hAnsi="Times New Roman" w:cs="Times New Roman"/>
          <w:sz w:val="28"/>
          <w:szCs w:val="28"/>
        </w:rPr>
      </w:pPr>
      <w:r w:rsidRPr="0066221F">
        <w:rPr>
          <w:rFonts w:ascii="Times New Roman" w:hAnsi="Times New Roman" w:cs="Times New Roman"/>
          <w:sz w:val="28"/>
          <w:szCs w:val="28"/>
        </w:rPr>
        <w:t xml:space="preserve">                  A high-level programming language developed by Sun Microsystems. Java was originally called OAK, and was designed for handheld devices and set-top boxes. Oak was unsuccessful so in 1995 Sun changed the name to Java and modified the language to take advantage of the burgeoning World Wide Web.</w:t>
      </w:r>
    </w:p>
    <w:p w:rsidR="0066221F" w:rsidRPr="0066221F" w:rsidRDefault="0066221F" w:rsidP="0066221F">
      <w:pPr>
        <w:tabs>
          <w:tab w:val="left" w:pos="360"/>
        </w:tabs>
        <w:spacing w:line="360" w:lineRule="auto"/>
        <w:ind w:left="180" w:firstLine="90"/>
        <w:jc w:val="both"/>
        <w:rPr>
          <w:rFonts w:ascii="Times New Roman" w:hAnsi="Times New Roman" w:cs="Times New Roman"/>
          <w:sz w:val="28"/>
          <w:szCs w:val="28"/>
        </w:rPr>
      </w:pPr>
      <w:r w:rsidRPr="0066221F">
        <w:rPr>
          <w:rFonts w:ascii="Times New Roman" w:hAnsi="Times New Roman" w:cs="Times New Roman"/>
          <w:sz w:val="28"/>
          <w:szCs w:val="28"/>
        </w:rPr>
        <w:t>Java source code files (files with a .java extension) are compiled into a format called byte code (files with a .class extension), which can then be executed by a Java interpreter. Compiled Java code can run on most computers because Java interpreters and runtime environments, known as Java Virtual Machines (VMs). Byte code can also be converted directly into machine language instructions by a just-in-time compiler (JIT).</w:t>
      </w:r>
    </w:p>
    <w:p w:rsidR="0066221F" w:rsidRPr="0066221F" w:rsidRDefault="0066221F" w:rsidP="0066221F">
      <w:pPr>
        <w:tabs>
          <w:tab w:val="left" w:pos="360"/>
        </w:tabs>
        <w:spacing w:line="360" w:lineRule="auto"/>
        <w:ind w:left="180" w:firstLine="90"/>
        <w:jc w:val="both"/>
        <w:rPr>
          <w:rFonts w:ascii="Times New Roman" w:hAnsi="Times New Roman" w:cs="Times New Roman"/>
          <w:sz w:val="28"/>
          <w:szCs w:val="28"/>
        </w:rPr>
      </w:pPr>
      <w:r w:rsidRPr="0066221F">
        <w:rPr>
          <w:rFonts w:ascii="Times New Roman" w:hAnsi="Times New Roman" w:cs="Times New Roman"/>
          <w:sz w:val="28"/>
          <w:szCs w:val="28"/>
        </w:rPr>
        <w:t xml:space="preserve">                Java is a general purpose programming language with a number of features that make the language well suited for use on the World Wide Web. Small </w:t>
      </w:r>
      <w:r w:rsidRPr="0066221F">
        <w:rPr>
          <w:rFonts w:ascii="Times New Roman" w:hAnsi="Times New Roman" w:cs="Times New Roman"/>
          <w:sz w:val="28"/>
          <w:szCs w:val="28"/>
        </w:rPr>
        <w:lastRenderedPageBreak/>
        <w:t xml:space="preserve">Java applications are called Java applets and can be downloaded from a Web server and run on your computer by a Java-compatible Web browser, such as Netscape Navigator or Microsoft Internet Explorer. </w:t>
      </w:r>
    </w:p>
    <w:p w:rsidR="0066221F" w:rsidRPr="0066221F" w:rsidRDefault="0066221F" w:rsidP="0066221F">
      <w:pPr>
        <w:tabs>
          <w:tab w:val="left" w:pos="360"/>
        </w:tabs>
        <w:spacing w:line="360" w:lineRule="auto"/>
        <w:ind w:left="180" w:firstLine="90"/>
        <w:jc w:val="both"/>
        <w:rPr>
          <w:rFonts w:ascii="Times New Roman" w:hAnsi="Times New Roman" w:cs="Times New Roman"/>
          <w:sz w:val="28"/>
          <w:szCs w:val="28"/>
        </w:rPr>
      </w:pPr>
      <w:r w:rsidRPr="0066221F">
        <w:rPr>
          <w:rFonts w:ascii="Times New Roman" w:hAnsi="Times New Roman" w:cs="Times New Roman"/>
          <w:sz w:val="28"/>
          <w:szCs w:val="28"/>
        </w:rPr>
        <w:t xml:space="preserve">                  Object-Oriented Software Development using Java: Principles, Patterns, and Frameworks contain a much applied focus that develops skills in designing software-particularly in writing well-designed, medium-sized object-oriented programs. It provides a broad and coherent coverage of object-oriented technology, including object-oriented modeling using the Unified Modeling Language (UML) object-oriented design using Design Patterns, and object-oriented programming using Java.</w:t>
      </w:r>
    </w:p>
    <w:p w:rsidR="0066221F" w:rsidRPr="0066221F" w:rsidRDefault="0066221F" w:rsidP="0066221F">
      <w:pPr>
        <w:tabs>
          <w:tab w:val="left" w:pos="360"/>
        </w:tabs>
        <w:autoSpaceDE w:val="0"/>
        <w:autoSpaceDN w:val="0"/>
        <w:adjustRightInd w:val="0"/>
        <w:spacing w:after="0" w:line="360" w:lineRule="auto"/>
        <w:ind w:left="180" w:firstLine="90"/>
        <w:jc w:val="both"/>
        <w:rPr>
          <w:rFonts w:ascii="Times New Roman" w:hAnsi="Times New Roman" w:cs="Times New Roman"/>
          <w:b/>
          <w:sz w:val="28"/>
          <w:szCs w:val="28"/>
        </w:rPr>
      </w:pPr>
      <w:r w:rsidRPr="0066221F">
        <w:rPr>
          <w:rFonts w:ascii="Times New Roman" w:hAnsi="Times New Roman" w:cs="Times New Roman"/>
          <w:b/>
          <w:sz w:val="28"/>
          <w:szCs w:val="28"/>
        </w:rPr>
        <w:t>Net Beans</w:t>
      </w:r>
    </w:p>
    <w:p w:rsidR="0066221F" w:rsidRPr="0066221F" w:rsidRDefault="0066221F" w:rsidP="0066221F">
      <w:pPr>
        <w:pStyle w:val="NormalWeb"/>
        <w:shd w:val="clear" w:color="auto" w:fill="FFFFFF"/>
        <w:tabs>
          <w:tab w:val="left" w:pos="360"/>
        </w:tabs>
        <w:spacing w:before="96" w:beforeAutospacing="0" w:after="120" w:afterAutospacing="0" w:line="360" w:lineRule="auto"/>
        <w:ind w:left="180" w:firstLine="90"/>
        <w:jc w:val="both"/>
        <w:rPr>
          <w:sz w:val="28"/>
          <w:szCs w:val="28"/>
        </w:rPr>
      </w:pPr>
      <w:r w:rsidRPr="0066221F">
        <w:rPr>
          <w:sz w:val="28"/>
          <w:szCs w:val="28"/>
        </w:rPr>
        <w:t xml:space="preserve">              The</w:t>
      </w:r>
      <w:r w:rsidRPr="0066221F">
        <w:rPr>
          <w:rStyle w:val="apple-converted-space"/>
          <w:rFonts w:eastAsiaTheme="majorEastAsia"/>
          <w:sz w:val="28"/>
          <w:szCs w:val="28"/>
        </w:rPr>
        <w:t> </w:t>
      </w:r>
      <w:r w:rsidRPr="0066221F">
        <w:rPr>
          <w:b/>
          <w:bCs/>
          <w:sz w:val="28"/>
          <w:szCs w:val="28"/>
        </w:rPr>
        <w:t>Net Beans Platform</w:t>
      </w:r>
      <w:r w:rsidRPr="0066221F">
        <w:rPr>
          <w:rStyle w:val="apple-converted-space"/>
          <w:rFonts w:eastAsiaTheme="majorEastAsia"/>
          <w:sz w:val="28"/>
          <w:szCs w:val="28"/>
        </w:rPr>
        <w:t> </w:t>
      </w:r>
      <w:r w:rsidRPr="0066221F">
        <w:rPr>
          <w:sz w:val="28"/>
          <w:szCs w:val="28"/>
        </w:rPr>
        <w:t>is a reusable</w:t>
      </w:r>
      <w:r w:rsidRPr="0066221F">
        <w:rPr>
          <w:rStyle w:val="apple-converted-space"/>
          <w:rFonts w:eastAsiaTheme="majorEastAsia"/>
          <w:sz w:val="28"/>
          <w:szCs w:val="28"/>
        </w:rPr>
        <w:t> </w:t>
      </w:r>
      <w:r w:rsidRPr="0066221F">
        <w:rPr>
          <w:sz w:val="28"/>
          <w:szCs w:val="28"/>
        </w:rPr>
        <w:t>framework</w:t>
      </w:r>
      <w:r w:rsidRPr="0066221F">
        <w:rPr>
          <w:rStyle w:val="apple-converted-space"/>
          <w:rFonts w:eastAsiaTheme="majorEastAsia"/>
          <w:sz w:val="28"/>
          <w:szCs w:val="28"/>
        </w:rPr>
        <w:t> </w:t>
      </w:r>
      <w:r w:rsidRPr="0066221F">
        <w:rPr>
          <w:sz w:val="28"/>
          <w:szCs w:val="28"/>
        </w:rPr>
        <w:t>for simplifying the development of</w:t>
      </w:r>
      <w:r w:rsidRPr="0066221F">
        <w:rPr>
          <w:rStyle w:val="apple-converted-space"/>
          <w:rFonts w:eastAsiaTheme="majorEastAsia"/>
          <w:sz w:val="28"/>
          <w:szCs w:val="28"/>
        </w:rPr>
        <w:t> </w:t>
      </w:r>
      <w:r w:rsidRPr="0066221F">
        <w:rPr>
          <w:sz w:val="28"/>
          <w:szCs w:val="28"/>
        </w:rPr>
        <w:t>Java Swing</w:t>
      </w:r>
      <w:r w:rsidRPr="0066221F">
        <w:rPr>
          <w:rStyle w:val="apple-converted-space"/>
          <w:rFonts w:eastAsiaTheme="majorEastAsia"/>
          <w:sz w:val="28"/>
          <w:szCs w:val="28"/>
        </w:rPr>
        <w:t> </w:t>
      </w:r>
      <w:r w:rsidRPr="0066221F">
        <w:rPr>
          <w:sz w:val="28"/>
          <w:szCs w:val="28"/>
        </w:rPr>
        <w:t>desktop applications. The Net Beans IDE bundle for Java SE contains what is needed to start developing Net Beans plug-in and Net Beans Platform based applications; no additional SDK is required.</w:t>
      </w:r>
    </w:p>
    <w:p w:rsidR="0066221F" w:rsidRPr="0066221F" w:rsidRDefault="0066221F" w:rsidP="0066221F">
      <w:pPr>
        <w:pStyle w:val="NormalWeb"/>
        <w:shd w:val="clear" w:color="auto" w:fill="FFFFFF"/>
        <w:tabs>
          <w:tab w:val="left" w:pos="360"/>
        </w:tabs>
        <w:spacing w:before="96" w:beforeAutospacing="0" w:after="120" w:afterAutospacing="0" w:line="360" w:lineRule="auto"/>
        <w:ind w:left="180" w:firstLine="90"/>
        <w:jc w:val="both"/>
        <w:rPr>
          <w:sz w:val="28"/>
          <w:szCs w:val="28"/>
        </w:rPr>
      </w:pPr>
      <w:r w:rsidRPr="0066221F">
        <w:rPr>
          <w:sz w:val="28"/>
          <w:szCs w:val="28"/>
        </w:rPr>
        <w:t>Applications can install modules dynamically. Any application can include the Update Center module to allow users of the application to download</w:t>
      </w:r>
      <w:r w:rsidRPr="0066221F">
        <w:rPr>
          <w:rStyle w:val="apple-converted-space"/>
          <w:rFonts w:eastAsiaTheme="majorEastAsia"/>
          <w:sz w:val="28"/>
          <w:szCs w:val="28"/>
        </w:rPr>
        <w:t> </w:t>
      </w:r>
      <w:r w:rsidRPr="0066221F">
        <w:rPr>
          <w:sz w:val="28"/>
          <w:szCs w:val="28"/>
        </w:rPr>
        <w:t>digitally-signed</w:t>
      </w:r>
      <w:r w:rsidRPr="0066221F">
        <w:rPr>
          <w:rStyle w:val="apple-converted-space"/>
          <w:rFonts w:eastAsiaTheme="majorEastAsia"/>
          <w:sz w:val="28"/>
          <w:szCs w:val="28"/>
        </w:rPr>
        <w:t> </w:t>
      </w:r>
      <w:r w:rsidRPr="0066221F">
        <w:rPr>
          <w:sz w:val="28"/>
          <w:szCs w:val="28"/>
        </w:rPr>
        <w:t xml:space="preserve">upgrades and new features directly into the running application. </w:t>
      </w:r>
    </w:p>
    <w:p w:rsidR="0066221F" w:rsidRPr="0066221F" w:rsidRDefault="0066221F" w:rsidP="0066221F">
      <w:pPr>
        <w:pStyle w:val="NormalWeb"/>
        <w:shd w:val="clear" w:color="auto" w:fill="FFFFFF"/>
        <w:tabs>
          <w:tab w:val="left" w:pos="360"/>
        </w:tabs>
        <w:spacing w:before="96" w:beforeAutospacing="0" w:after="120" w:afterAutospacing="0" w:line="360" w:lineRule="auto"/>
        <w:ind w:left="180" w:firstLine="90"/>
        <w:jc w:val="both"/>
        <w:rPr>
          <w:sz w:val="28"/>
          <w:szCs w:val="28"/>
        </w:rPr>
      </w:pPr>
      <w:r w:rsidRPr="0066221F">
        <w:rPr>
          <w:sz w:val="28"/>
          <w:szCs w:val="28"/>
        </w:rPr>
        <w:t>The platform offers reusable services common to desktop applications, allowing developers to focus on the logic specific to their application. Among the features of the platform are:</w:t>
      </w:r>
    </w:p>
    <w:p w:rsidR="0066221F" w:rsidRPr="0066221F" w:rsidRDefault="0066221F" w:rsidP="0066221F">
      <w:pPr>
        <w:numPr>
          <w:ilvl w:val="0"/>
          <w:numId w:val="10"/>
        </w:numPr>
        <w:shd w:val="clear" w:color="auto" w:fill="FFFFFF"/>
        <w:tabs>
          <w:tab w:val="left" w:pos="360"/>
        </w:tabs>
        <w:spacing w:before="100" w:beforeAutospacing="1" w:after="24" w:line="360" w:lineRule="auto"/>
        <w:ind w:left="180" w:firstLine="90"/>
        <w:jc w:val="both"/>
        <w:rPr>
          <w:rFonts w:ascii="Times New Roman" w:hAnsi="Times New Roman" w:cs="Times New Roman"/>
          <w:sz w:val="28"/>
          <w:szCs w:val="28"/>
        </w:rPr>
      </w:pPr>
      <w:r w:rsidRPr="0066221F">
        <w:rPr>
          <w:rFonts w:ascii="Times New Roman" w:hAnsi="Times New Roman" w:cs="Times New Roman"/>
          <w:sz w:val="28"/>
          <w:szCs w:val="28"/>
        </w:rPr>
        <w:t>User interface management (e.g. menus and toolbars)</w:t>
      </w:r>
    </w:p>
    <w:p w:rsidR="0066221F" w:rsidRPr="0066221F" w:rsidRDefault="0066221F" w:rsidP="0066221F">
      <w:pPr>
        <w:numPr>
          <w:ilvl w:val="0"/>
          <w:numId w:val="10"/>
        </w:numPr>
        <w:shd w:val="clear" w:color="auto" w:fill="FFFFFF"/>
        <w:tabs>
          <w:tab w:val="left" w:pos="360"/>
        </w:tabs>
        <w:spacing w:before="100" w:beforeAutospacing="1" w:after="24" w:line="360" w:lineRule="auto"/>
        <w:ind w:left="180" w:firstLine="90"/>
        <w:jc w:val="both"/>
        <w:rPr>
          <w:rFonts w:ascii="Times New Roman" w:hAnsi="Times New Roman" w:cs="Times New Roman"/>
          <w:sz w:val="28"/>
          <w:szCs w:val="28"/>
        </w:rPr>
      </w:pPr>
      <w:r w:rsidRPr="0066221F">
        <w:rPr>
          <w:rFonts w:ascii="Times New Roman" w:hAnsi="Times New Roman" w:cs="Times New Roman"/>
          <w:sz w:val="28"/>
          <w:szCs w:val="28"/>
        </w:rPr>
        <w:t>User settings management</w:t>
      </w:r>
    </w:p>
    <w:p w:rsidR="0066221F" w:rsidRPr="0066221F" w:rsidRDefault="0066221F" w:rsidP="0066221F">
      <w:pPr>
        <w:numPr>
          <w:ilvl w:val="0"/>
          <w:numId w:val="10"/>
        </w:numPr>
        <w:shd w:val="clear" w:color="auto" w:fill="FFFFFF"/>
        <w:tabs>
          <w:tab w:val="left" w:pos="360"/>
        </w:tabs>
        <w:spacing w:before="100" w:beforeAutospacing="1" w:after="24" w:line="360" w:lineRule="auto"/>
        <w:ind w:left="180" w:firstLine="90"/>
        <w:jc w:val="both"/>
        <w:rPr>
          <w:rFonts w:ascii="Times New Roman" w:hAnsi="Times New Roman" w:cs="Times New Roman"/>
          <w:sz w:val="28"/>
          <w:szCs w:val="28"/>
        </w:rPr>
      </w:pPr>
      <w:r w:rsidRPr="0066221F">
        <w:rPr>
          <w:rFonts w:ascii="Times New Roman" w:hAnsi="Times New Roman" w:cs="Times New Roman"/>
          <w:sz w:val="28"/>
          <w:szCs w:val="28"/>
        </w:rPr>
        <w:t>Storage management (saving and loading any kind of data)</w:t>
      </w:r>
    </w:p>
    <w:p w:rsidR="0066221F" w:rsidRPr="0066221F" w:rsidRDefault="0066221F" w:rsidP="0066221F">
      <w:pPr>
        <w:numPr>
          <w:ilvl w:val="0"/>
          <w:numId w:val="10"/>
        </w:numPr>
        <w:shd w:val="clear" w:color="auto" w:fill="FFFFFF"/>
        <w:tabs>
          <w:tab w:val="left" w:pos="360"/>
        </w:tabs>
        <w:spacing w:before="100" w:beforeAutospacing="1" w:after="24" w:line="360" w:lineRule="auto"/>
        <w:ind w:left="180" w:firstLine="90"/>
        <w:jc w:val="both"/>
        <w:rPr>
          <w:rFonts w:ascii="Times New Roman" w:hAnsi="Times New Roman" w:cs="Times New Roman"/>
          <w:sz w:val="28"/>
          <w:szCs w:val="28"/>
        </w:rPr>
      </w:pPr>
      <w:r w:rsidRPr="0066221F">
        <w:rPr>
          <w:rFonts w:ascii="Times New Roman" w:hAnsi="Times New Roman" w:cs="Times New Roman"/>
          <w:sz w:val="28"/>
          <w:szCs w:val="28"/>
        </w:rPr>
        <w:t>Window management</w:t>
      </w:r>
    </w:p>
    <w:p w:rsidR="0066221F" w:rsidRPr="0066221F" w:rsidRDefault="0066221F" w:rsidP="0066221F">
      <w:pPr>
        <w:numPr>
          <w:ilvl w:val="0"/>
          <w:numId w:val="10"/>
        </w:numPr>
        <w:shd w:val="clear" w:color="auto" w:fill="FFFFFF"/>
        <w:tabs>
          <w:tab w:val="left" w:pos="360"/>
        </w:tabs>
        <w:spacing w:before="100" w:beforeAutospacing="1" w:after="24" w:line="360" w:lineRule="auto"/>
        <w:ind w:left="180" w:firstLine="90"/>
        <w:jc w:val="both"/>
        <w:rPr>
          <w:rFonts w:ascii="Times New Roman" w:hAnsi="Times New Roman" w:cs="Times New Roman"/>
          <w:sz w:val="28"/>
          <w:szCs w:val="28"/>
        </w:rPr>
      </w:pPr>
      <w:r w:rsidRPr="0066221F">
        <w:rPr>
          <w:rFonts w:ascii="Times New Roman" w:hAnsi="Times New Roman" w:cs="Times New Roman"/>
          <w:sz w:val="28"/>
          <w:szCs w:val="28"/>
        </w:rPr>
        <w:lastRenderedPageBreak/>
        <w:t>Wizard framework (supports step-by-step dialogs)</w:t>
      </w:r>
    </w:p>
    <w:p w:rsidR="0066221F" w:rsidRPr="0066221F" w:rsidRDefault="0066221F" w:rsidP="0066221F">
      <w:pPr>
        <w:numPr>
          <w:ilvl w:val="0"/>
          <w:numId w:val="10"/>
        </w:numPr>
        <w:shd w:val="clear" w:color="auto" w:fill="FFFFFF"/>
        <w:tabs>
          <w:tab w:val="left" w:pos="360"/>
        </w:tabs>
        <w:spacing w:before="100" w:beforeAutospacing="1" w:after="24" w:line="360" w:lineRule="auto"/>
        <w:ind w:left="180" w:firstLine="90"/>
        <w:jc w:val="both"/>
        <w:rPr>
          <w:rFonts w:ascii="Times New Roman" w:hAnsi="Times New Roman" w:cs="Times New Roman"/>
          <w:sz w:val="28"/>
          <w:szCs w:val="28"/>
        </w:rPr>
      </w:pPr>
      <w:r w:rsidRPr="0066221F">
        <w:rPr>
          <w:rFonts w:ascii="Times New Roman" w:hAnsi="Times New Roman" w:cs="Times New Roman"/>
          <w:sz w:val="28"/>
          <w:szCs w:val="28"/>
        </w:rPr>
        <w:t>Net Beans Visual Library</w:t>
      </w:r>
    </w:p>
    <w:p w:rsidR="0066221F" w:rsidRPr="0066221F" w:rsidRDefault="0066221F" w:rsidP="0066221F">
      <w:pPr>
        <w:numPr>
          <w:ilvl w:val="0"/>
          <w:numId w:val="10"/>
        </w:numPr>
        <w:shd w:val="clear" w:color="auto" w:fill="FFFFFF"/>
        <w:tabs>
          <w:tab w:val="left" w:pos="360"/>
        </w:tabs>
        <w:spacing w:before="100" w:beforeAutospacing="1" w:after="24" w:line="360" w:lineRule="auto"/>
        <w:ind w:left="180" w:firstLine="90"/>
        <w:jc w:val="both"/>
        <w:rPr>
          <w:rFonts w:ascii="Times New Roman" w:hAnsi="Times New Roman" w:cs="Times New Roman"/>
          <w:sz w:val="28"/>
          <w:szCs w:val="28"/>
        </w:rPr>
      </w:pPr>
      <w:r w:rsidRPr="0066221F">
        <w:rPr>
          <w:rFonts w:ascii="Times New Roman" w:hAnsi="Times New Roman" w:cs="Times New Roman"/>
          <w:sz w:val="28"/>
          <w:szCs w:val="28"/>
        </w:rPr>
        <w:t>Integrated Development Tools</w:t>
      </w:r>
    </w:p>
    <w:p w:rsidR="0066221F" w:rsidRPr="0066221F" w:rsidRDefault="0066221F" w:rsidP="0066221F">
      <w:pPr>
        <w:shd w:val="clear" w:color="auto" w:fill="FFFFFF"/>
        <w:tabs>
          <w:tab w:val="left" w:pos="360"/>
        </w:tabs>
        <w:spacing w:after="0" w:line="360" w:lineRule="auto"/>
        <w:ind w:left="180" w:firstLine="90"/>
        <w:jc w:val="both"/>
        <w:rPr>
          <w:rFonts w:ascii="Times New Roman" w:hAnsi="Times New Roman" w:cs="Times New Roman"/>
          <w:b/>
          <w:sz w:val="28"/>
          <w:szCs w:val="28"/>
        </w:rPr>
      </w:pPr>
      <w:r w:rsidRPr="0066221F">
        <w:rPr>
          <w:rFonts w:ascii="Times New Roman" w:hAnsi="Times New Roman" w:cs="Times New Roman"/>
          <w:b/>
          <w:sz w:val="28"/>
          <w:szCs w:val="28"/>
        </w:rPr>
        <w:t>J2EE</w:t>
      </w:r>
    </w:p>
    <w:p w:rsidR="0066221F" w:rsidRPr="0066221F" w:rsidRDefault="0066221F" w:rsidP="0066221F">
      <w:pPr>
        <w:pStyle w:val="NormalWeb"/>
        <w:tabs>
          <w:tab w:val="left" w:pos="360"/>
        </w:tabs>
        <w:spacing w:line="360" w:lineRule="auto"/>
        <w:ind w:left="180" w:firstLine="90"/>
        <w:jc w:val="both"/>
        <w:rPr>
          <w:sz w:val="28"/>
          <w:szCs w:val="28"/>
        </w:rPr>
      </w:pPr>
      <w:r w:rsidRPr="0066221F">
        <w:rPr>
          <w:sz w:val="28"/>
          <w:szCs w:val="28"/>
        </w:rPr>
        <w:t xml:space="preserve">A </w:t>
      </w:r>
      <w:r w:rsidRPr="0066221F">
        <w:rPr>
          <w:b/>
          <w:bCs/>
          <w:sz w:val="28"/>
          <w:szCs w:val="28"/>
        </w:rPr>
        <w:t>Java EE application</w:t>
      </w:r>
      <w:r w:rsidRPr="0066221F">
        <w:rPr>
          <w:sz w:val="28"/>
          <w:szCs w:val="28"/>
        </w:rPr>
        <w:t xml:space="preserve"> or a </w:t>
      </w:r>
      <w:r w:rsidRPr="0066221F">
        <w:rPr>
          <w:b/>
          <w:bCs/>
          <w:sz w:val="28"/>
          <w:szCs w:val="28"/>
        </w:rPr>
        <w:t>Java Platform, Enterprise Edition application</w:t>
      </w:r>
      <w:r w:rsidRPr="0066221F">
        <w:rPr>
          <w:sz w:val="28"/>
          <w:szCs w:val="28"/>
        </w:rPr>
        <w:t xml:space="preserve"> is any deployable unit of Java EE functionality. This can be a single Java EE module or a group of modules packaged into an EAR file along with a Java EE application deployment descriptor. </w:t>
      </w:r>
    </w:p>
    <w:p w:rsidR="0066221F" w:rsidRPr="0066221F" w:rsidRDefault="0066221F" w:rsidP="0066221F">
      <w:pPr>
        <w:pStyle w:val="NormalWeb"/>
        <w:tabs>
          <w:tab w:val="left" w:pos="360"/>
        </w:tabs>
        <w:spacing w:line="360" w:lineRule="auto"/>
        <w:ind w:left="180" w:firstLine="90"/>
        <w:jc w:val="both"/>
        <w:rPr>
          <w:sz w:val="28"/>
          <w:szCs w:val="28"/>
        </w:rPr>
      </w:pPr>
      <w:r w:rsidRPr="0066221F">
        <w:rPr>
          <w:sz w:val="28"/>
          <w:szCs w:val="28"/>
        </w:rPr>
        <w:t>Enterprise applications can consist of the following:</w:t>
      </w:r>
    </w:p>
    <w:p w:rsidR="0066221F" w:rsidRPr="0066221F" w:rsidRDefault="0066221F" w:rsidP="0066221F">
      <w:pPr>
        <w:numPr>
          <w:ilvl w:val="0"/>
          <w:numId w:val="11"/>
        </w:numPr>
        <w:tabs>
          <w:tab w:val="left" w:pos="360"/>
        </w:tabs>
        <w:spacing w:before="100" w:beforeAutospacing="1" w:after="100" w:afterAutospacing="1" w:line="360" w:lineRule="auto"/>
        <w:ind w:left="180" w:firstLine="90"/>
        <w:jc w:val="both"/>
        <w:rPr>
          <w:rFonts w:ascii="Times New Roman" w:hAnsi="Times New Roman" w:cs="Times New Roman"/>
          <w:sz w:val="28"/>
          <w:szCs w:val="28"/>
        </w:rPr>
      </w:pPr>
      <w:r w:rsidRPr="0066221F">
        <w:rPr>
          <w:rFonts w:ascii="Times New Roman" w:hAnsi="Times New Roman" w:cs="Times New Roman"/>
          <w:sz w:val="28"/>
          <w:szCs w:val="28"/>
        </w:rPr>
        <w:t>EJB modules (packaged in JAR files);</w:t>
      </w:r>
    </w:p>
    <w:p w:rsidR="0066221F" w:rsidRPr="0066221F" w:rsidRDefault="0066221F" w:rsidP="0066221F">
      <w:pPr>
        <w:numPr>
          <w:ilvl w:val="0"/>
          <w:numId w:val="11"/>
        </w:numPr>
        <w:tabs>
          <w:tab w:val="left" w:pos="360"/>
        </w:tabs>
        <w:spacing w:before="100" w:beforeAutospacing="1" w:after="100" w:afterAutospacing="1" w:line="360" w:lineRule="auto"/>
        <w:ind w:left="180" w:firstLine="90"/>
        <w:jc w:val="both"/>
        <w:rPr>
          <w:rFonts w:ascii="Times New Roman" w:hAnsi="Times New Roman" w:cs="Times New Roman"/>
          <w:sz w:val="28"/>
          <w:szCs w:val="28"/>
        </w:rPr>
      </w:pPr>
      <w:r w:rsidRPr="0066221F">
        <w:rPr>
          <w:rFonts w:ascii="Times New Roman" w:hAnsi="Times New Roman" w:cs="Times New Roman"/>
          <w:sz w:val="28"/>
          <w:szCs w:val="28"/>
        </w:rPr>
        <w:t>Web modules (packaged in WAR files);</w:t>
      </w:r>
    </w:p>
    <w:p w:rsidR="0066221F" w:rsidRPr="0066221F" w:rsidRDefault="0066221F" w:rsidP="0066221F">
      <w:pPr>
        <w:numPr>
          <w:ilvl w:val="0"/>
          <w:numId w:val="11"/>
        </w:numPr>
        <w:tabs>
          <w:tab w:val="left" w:pos="360"/>
        </w:tabs>
        <w:spacing w:before="100" w:beforeAutospacing="1" w:after="100" w:afterAutospacing="1" w:line="360" w:lineRule="auto"/>
        <w:ind w:left="180" w:firstLine="90"/>
        <w:jc w:val="both"/>
        <w:rPr>
          <w:rFonts w:ascii="Times New Roman" w:hAnsi="Times New Roman" w:cs="Times New Roman"/>
          <w:sz w:val="28"/>
          <w:szCs w:val="28"/>
        </w:rPr>
      </w:pPr>
      <w:r w:rsidRPr="0066221F">
        <w:rPr>
          <w:rFonts w:ascii="Times New Roman" w:hAnsi="Times New Roman" w:cs="Times New Roman"/>
          <w:sz w:val="28"/>
          <w:szCs w:val="28"/>
        </w:rPr>
        <w:t>connector modules or resource adapters (packaged in RAR files);</w:t>
      </w:r>
    </w:p>
    <w:p w:rsidR="0066221F" w:rsidRPr="0066221F" w:rsidRDefault="0066221F" w:rsidP="0066221F">
      <w:pPr>
        <w:numPr>
          <w:ilvl w:val="0"/>
          <w:numId w:val="11"/>
        </w:numPr>
        <w:tabs>
          <w:tab w:val="left" w:pos="360"/>
        </w:tabs>
        <w:spacing w:before="100" w:beforeAutospacing="1" w:after="100" w:afterAutospacing="1" w:line="360" w:lineRule="auto"/>
        <w:ind w:left="180" w:firstLine="90"/>
        <w:jc w:val="both"/>
        <w:rPr>
          <w:rFonts w:ascii="Times New Roman" w:hAnsi="Times New Roman" w:cs="Times New Roman"/>
          <w:sz w:val="28"/>
          <w:szCs w:val="28"/>
        </w:rPr>
      </w:pPr>
      <w:r w:rsidRPr="0066221F">
        <w:rPr>
          <w:rFonts w:ascii="Times New Roman" w:hAnsi="Times New Roman" w:cs="Times New Roman"/>
          <w:sz w:val="28"/>
          <w:szCs w:val="28"/>
        </w:rPr>
        <w:t>Session Initiation Protocol (SIP) modules (packaged in SAR files);</w:t>
      </w:r>
    </w:p>
    <w:p w:rsidR="0066221F" w:rsidRPr="0066221F" w:rsidRDefault="0066221F" w:rsidP="0066221F">
      <w:pPr>
        <w:numPr>
          <w:ilvl w:val="0"/>
          <w:numId w:val="11"/>
        </w:numPr>
        <w:tabs>
          <w:tab w:val="left" w:pos="360"/>
        </w:tabs>
        <w:spacing w:before="100" w:beforeAutospacing="1" w:after="100" w:afterAutospacing="1" w:line="360" w:lineRule="auto"/>
        <w:ind w:left="180" w:firstLine="90"/>
        <w:jc w:val="both"/>
        <w:rPr>
          <w:rFonts w:ascii="Times New Roman" w:hAnsi="Times New Roman" w:cs="Times New Roman"/>
          <w:sz w:val="28"/>
          <w:szCs w:val="28"/>
        </w:rPr>
      </w:pPr>
      <w:r w:rsidRPr="0066221F">
        <w:rPr>
          <w:rFonts w:ascii="Times New Roman" w:hAnsi="Times New Roman" w:cs="Times New Roman"/>
          <w:sz w:val="28"/>
          <w:szCs w:val="28"/>
        </w:rPr>
        <w:t>application client modules</w:t>
      </w:r>
    </w:p>
    <w:p w:rsidR="0066221F" w:rsidRPr="0066221F" w:rsidRDefault="0066221F" w:rsidP="0066221F">
      <w:pPr>
        <w:numPr>
          <w:ilvl w:val="0"/>
          <w:numId w:val="11"/>
        </w:numPr>
        <w:tabs>
          <w:tab w:val="left" w:pos="360"/>
        </w:tabs>
        <w:spacing w:before="100" w:beforeAutospacing="1" w:after="100" w:afterAutospacing="1" w:line="360" w:lineRule="auto"/>
        <w:ind w:left="180" w:firstLine="90"/>
        <w:jc w:val="both"/>
        <w:rPr>
          <w:rFonts w:ascii="Times New Roman" w:hAnsi="Times New Roman" w:cs="Times New Roman"/>
          <w:sz w:val="28"/>
          <w:szCs w:val="28"/>
        </w:rPr>
      </w:pPr>
      <w:r w:rsidRPr="0066221F">
        <w:rPr>
          <w:rFonts w:ascii="Times New Roman" w:hAnsi="Times New Roman" w:cs="Times New Roman"/>
          <w:sz w:val="28"/>
          <w:szCs w:val="28"/>
        </w:rPr>
        <w:t>Additional JAR files containing dependent classes or other components required by the application;</w:t>
      </w:r>
    </w:p>
    <w:p w:rsidR="0066221F" w:rsidRPr="0066221F" w:rsidRDefault="0066221F" w:rsidP="0066221F">
      <w:pPr>
        <w:shd w:val="clear" w:color="auto" w:fill="FFFFFF"/>
        <w:tabs>
          <w:tab w:val="left" w:pos="360"/>
          <w:tab w:val="left" w:pos="7935"/>
        </w:tabs>
        <w:spacing w:before="100" w:beforeAutospacing="1" w:after="24" w:line="360" w:lineRule="auto"/>
        <w:ind w:left="180" w:firstLine="90"/>
        <w:jc w:val="both"/>
        <w:rPr>
          <w:rFonts w:ascii="Times New Roman" w:hAnsi="Times New Roman" w:cs="Times New Roman"/>
          <w:b/>
          <w:sz w:val="28"/>
          <w:szCs w:val="28"/>
        </w:rPr>
      </w:pPr>
      <w:r w:rsidRPr="0066221F">
        <w:rPr>
          <w:rFonts w:ascii="Times New Roman" w:hAnsi="Times New Roman" w:cs="Times New Roman"/>
          <w:b/>
          <w:sz w:val="28"/>
          <w:szCs w:val="28"/>
        </w:rPr>
        <w:t>Wamp Server</w:t>
      </w:r>
    </w:p>
    <w:p w:rsidR="0066221F" w:rsidRPr="0066221F" w:rsidRDefault="0066221F" w:rsidP="0066221F">
      <w:pPr>
        <w:pStyle w:val="NormalWeb"/>
        <w:shd w:val="clear" w:color="auto" w:fill="FFFFFF"/>
        <w:tabs>
          <w:tab w:val="left" w:pos="360"/>
        </w:tabs>
        <w:spacing w:before="96" w:beforeAutospacing="0" w:after="120" w:afterAutospacing="0" w:line="360" w:lineRule="auto"/>
        <w:ind w:left="180" w:firstLine="90"/>
        <w:jc w:val="both"/>
        <w:rPr>
          <w:sz w:val="28"/>
          <w:szCs w:val="28"/>
        </w:rPr>
      </w:pPr>
      <w:r w:rsidRPr="0066221F">
        <w:rPr>
          <w:b/>
          <w:bCs/>
          <w:sz w:val="28"/>
          <w:szCs w:val="28"/>
        </w:rPr>
        <w:t>WAMP</w:t>
      </w:r>
      <w:r w:rsidRPr="0066221F">
        <w:rPr>
          <w:sz w:val="28"/>
          <w:szCs w:val="28"/>
        </w:rPr>
        <w:t>s are packages of independently-created programs installed on computers that use a</w:t>
      </w:r>
      <w:r w:rsidRPr="0066221F">
        <w:rPr>
          <w:rStyle w:val="apple-converted-space"/>
          <w:rFonts w:eastAsiaTheme="majorEastAsia"/>
          <w:sz w:val="28"/>
          <w:szCs w:val="28"/>
        </w:rPr>
        <w:t> </w:t>
      </w:r>
      <w:r w:rsidRPr="0066221F">
        <w:rPr>
          <w:sz w:val="28"/>
          <w:szCs w:val="28"/>
        </w:rPr>
        <w:t>Microsoft Windows</w:t>
      </w:r>
      <w:r w:rsidRPr="0066221F">
        <w:rPr>
          <w:rStyle w:val="apple-converted-space"/>
          <w:rFonts w:eastAsiaTheme="majorEastAsia"/>
          <w:sz w:val="28"/>
          <w:szCs w:val="28"/>
        </w:rPr>
        <w:t> </w:t>
      </w:r>
      <w:r w:rsidRPr="0066221F">
        <w:rPr>
          <w:sz w:val="28"/>
          <w:szCs w:val="28"/>
        </w:rPr>
        <w:t xml:space="preserve">operating system. </w:t>
      </w:r>
    </w:p>
    <w:p w:rsidR="0066221F" w:rsidRPr="0066221F" w:rsidRDefault="0066221F" w:rsidP="0066221F">
      <w:pPr>
        <w:pStyle w:val="NormalWeb"/>
        <w:shd w:val="clear" w:color="auto" w:fill="FFFFFF"/>
        <w:tabs>
          <w:tab w:val="left" w:pos="360"/>
        </w:tabs>
        <w:spacing w:before="96" w:beforeAutospacing="0" w:after="120" w:afterAutospacing="0" w:line="360" w:lineRule="auto"/>
        <w:ind w:left="180" w:firstLine="90"/>
        <w:jc w:val="both"/>
        <w:rPr>
          <w:sz w:val="28"/>
          <w:szCs w:val="28"/>
        </w:rPr>
      </w:pPr>
      <w:r w:rsidRPr="0066221F">
        <w:rPr>
          <w:sz w:val="28"/>
          <w:szCs w:val="28"/>
        </w:rPr>
        <w:t>Apache is a</w:t>
      </w:r>
      <w:r w:rsidRPr="0066221F">
        <w:rPr>
          <w:rStyle w:val="apple-converted-space"/>
          <w:rFonts w:eastAsiaTheme="majorEastAsia"/>
          <w:sz w:val="28"/>
          <w:szCs w:val="28"/>
        </w:rPr>
        <w:t> </w:t>
      </w:r>
      <w:r w:rsidRPr="0066221F">
        <w:rPr>
          <w:sz w:val="28"/>
          <w:szCs w:val="28"/>
        </w:rPr>
        <w:t>web server. MySQL is an open-source database. PHP is a scripting language that can manipulate information held in a database and generate web pages dynamically each time content is requested by a browser. Other programs may also be included in a package, such as</w:t>
      </w:r>
      <w:r w:rsidRPr="0066221F">
        <w:rPr>
          <w:rStyle w:val="apple-converted-space"/>
          <w:rFonts w:eastAsiaTheme="majorEastAsia"/>
          <w:sz w:val="28"/>
          <w:szCs w:val="28"/>
        </w:rPr>
        <w:t> </w:t>
      </w:r>
      <w:r w:rsidRPr="0066221F">
        <w:rPr>
          <w:sz w:val="28"/>
          <w:szCs w:val="28"/>
        </w:rPr>
        <w:t>phpMyAdmin</w:t>
      </w:r>
      <w:r w:rsidRPr="0066221F">
        <w:rPr>
          <w:rStyle w:val="apple-converted-space"/>
          <w:rFonts w:eastAsiaTheme="majorEastAsia"/>
          <w:sz w:val="28"/>
          <w:szCs w:val="28"/>
        </w:rPr>
        <w:t> </w:t>
      </w:r>
      <w:r w:rsidRPr="0066221F">
        <w:rPr>
          <w:sz w:val="28"/>
          <w:szCs w:val="28"/>
        </w:rPr>
        <w:t xml:space="preserve">which provides a </w:t>
      </w:r>
      <w:r w:rsidRPr="0066221F">
        <w:rPr>
          <w:sz w:val="28"/>
          <w:szCs w:val="28"/>
        </w:rPr>
        <w:lastRenderedPageBreak/>
        <w:t xml:space="preserve">graphical user interface for the MySQL database manager, or the alternative scripting languages Python or Perl. </w:t>
      </w:r>
    </w:p>
    <w:p w:rsidR="0066221F" w:rsidRPr="0066221F" w:rsidRDefault="0066221F" w:rsidP="0066221F">
      <w:pPr>
        <w:tabs>
          <w:tab w:val="left" w:pos="360"/>
        </w:tabs>
        <w:spacing w:line="360" w:lineRule="auto"/>
        <w:ind w:left="180" w:firstLine="90"/>
        <w:jc w:val="both"/>
        <w:rPr>
          <w:rFonts w:ascii="Times New Roman" w:hAnsi="Times New Roman" w:cs="Times New Roman"/>
          <w:b/>
          <w:sz w:val="28"/>
          <w:szCs w:val="28"/>
        </w:rPr>
      </w:pPr>
      <w:r w:rsidRPr="0066221F">
        <w:rPr>
          <w:rFonts w:ascii="Times New Roman" w:hAnsi="Times New Roman" w:cs="Times New Roman"/>
          <w:b/>
          <w:sz w:val="28"/>
          <w:szCs w:val="28"/>
        </w:rPr>
        <w:t>MySQL</w:t>
      </w:r>
    </w:p>
    <w:p w:rsidR="0066221F" w:rsidRPr="0066221F" w:rsidRDefault="0066221F" w:rsidP="0066221F">
      <w:pPr>
        <w:pStyle w:val="NormalWeb"/>
        <w:tabs>
          <w:tab w:val="left" w:pos="360"/>
        </w:tabs>
        <w:spacing w:line="360" w:lineRule="auto"/>
        <w:ind w:left="180" w:firstLine="90"/>
        <w:jc w:val="both"/>
        <w:rPr>
          <w:sz w:val="28"/>
          <w:szCs w:val="28"/>
        </w:rPr>
      </w:pPr>
      <w:r w:rsidRPr="0066221F">
        <w:rPr>
          <w:sz w:val="28"/>
          <w:szCs w:val="28"/>
        </w:rPr>
        <w:t xml:space="preserve">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 </w:t>
      </w:r>
    </w:p>
    <w:p w:rsidR="0066221F" w:rsidRPr="0066221F" w:rsidRDefault="0066221F" w:rsidP="0066221F">
      <w:pPr>
        <w:pStyle w:val="NormalWeb"/>
        <w:tabs>
          <w:tab w:val="left" w:pos="360"/>
        </w:tabs>
        <w:spacing w:line="360" w:lineRule="auto"/>
        <w:ind w:left="180" w:firstLine="90"/>
        <w:jc w:val="both"/>
        <w:rPr>
          <w:sz w:val="28"/>
          <w:szCs w:val="28"/>
        </w:rPr>
      </w:pPr>
      <w:r w:rsidRPr="0066221F">
        <w:rPr>
          <w:sz w:val="28"/>
          <w:szCs w:val="28"/>
        </w:rPr>
        <w:t xml:space="preserve">Free-software-open source projects that require a full-featured database management system often use MySQL. Applications which use MySQL databases include: TYPO3, Joomla, WordPress, phpBB, Drupal and other software built on the LAMP software stack. </w:t>
      </w:r>
    </w:p>
    <w:p w:rsidR="0066221F" w:rsidRPr="0066221F" w:rsidRDefault="0066221F" w:rsidP="0066221F">
      <w:pPr>
        <w:tabs>
          <w:tab w:val="left" w:pos="360"/>
        </w:tabs>
        <w:spacing w:before="100" w:beforeAutospacing="1" w:after="100" w:afterAutospacing="1" w:line="360" w:lineRule="auto"/>
        <w:ind w:left="180" w:firstLine="90"/>
        <w:jc w:val="both"/>
        <w:outlineLvl w:val="1"/>
        <w:rPr>
          <w:rFonts w:ascii="Times New Roman" w:eastAsia="Times New Roman" w:hAnsi="Times New Roman" w:cs="Times New Roman"/>
          <w:b/>
          <w:bCs/>
          <w:sz w:val="28"/>
          <w:szCs w:val="28"/>
        </w:rPr>
      </w:pPr>
      <w:r w:rsidRPr="0066221F">
        <w:rPr>
          <w:rFonts w:ascii="Times New Roman" w:eastAsia="Times New Roman" w:hAnsi="Times New Roman" w:cs="Times New Roman"/>
          <w:b/>
          <w:bCs/>
          <w:sz w:val="28"/>
          <w:szCs w:val="28"/>
        </w:rPr>
        <w:t>Platforms and interfaces</w:t>
      </w:r>
    </w:p>
    <w:p w:rsidR="00F23215" w:rsidRDefault="0066221F" w:rsidP="0066221F">
      <w:pPr>
        <w:spacing w:line="360" w:lineRule="auto"/>
        <w:jc w:val="both"/>
        <w:rPr>
          <w:rFonts w:ascii="Times New Roman" w:hAnsi="Times New Roman" w:cs="Times New Roman"/>
          <w:sz w:val="28"/>
          <w:szCs w:val="28"/>
        </w:rPr>
      </w:pPr>
      <w:r w:rsidRPr="0066221F">
        <w:rPr>
          <w:rFonts w:ascii="Times New Roman" w:hAnsi="Times New Roman" w:cs="Times New Roman"/>
          <w:b/>
          <w:bCs/>
          <w:sz w:val="28"/>
          <w:szCs w:val="28"/>
        </w:rPr>
        <w:tab/>
      </w:r>
      <w:r w:rsidRPr="0066221F">
        <w:rPr>
          <w:rFonts w:ascii="Times New Roman" w:hAnsi="Times New Roman" w:cs="Times New Roman"/>
          <w:sz w:val="28"/>
          <w:szCs w:val="28"/>
        </w:rPr>
        <w:t xml:space="preserve"> Many programming languages with language-specific APIs include libraries for accessing MySQL databases. These include MySQL Connector/Net for integration with Microsoft's Visual Studio (languages such as C# and VB are most commonly used) and the JDBC driver for Java. In addition, an ODBC interface called MyODBC allows additional programming languages that support the ODBC interface to communicate with a MySQL database, such as ASP or ColdFusion. The MySQL server and official libraries are mostly implemented in ANSI C/ANSI C++.</w:t>
      </w:r>
    </w:p>
    <w:p w:rsidR="00A5472D" w:rsidRDefault="00A5472D" w:rsidP="0066221F">
      <w:pPr>
        <w:spacing w:line="360" w:lineRule="auto"/>
        <w:jc w:val="both"/>
        <w:rPr>
          <w:rFonts w:ascii="Times New Roman" w:hAnsi="Times New Roman" w:cs="Times New Roman"/>
          <w:sz w:val="28"/>
          <w:szCs w:val="28"/>
        </w:rPr>
      </w:pPr>
    </w:p>
    <w:p w:rsidR="002D0ED0" w:rsidRDefault="002D0ED0" w:rsidP="0066221F">
      <w:pPr>
        <w:spacing w:line="360" w:lineRule="auto"/>
        <w:jc w:val="both"/>
        <w:rPr>
          <w:rFonts w:ascii="Times New Roman" w:hAnsi="Times New Roman" w:cs="Times New Roman"/>
          <w:sz w:val="28"/>
          <w:szCs w:val="28"/>
        </w:rPr>
      </w:pPr>
    </w:p>
    <w:p w:rsidR="00A5472D" w:rsidRDefault="00A5472D" w:rsidP="0066221F">
      <w:pPr>
        <w:spacing w:line="360" w:lineRule="auto"/>
        <w:jc w:val="both"/>
        <w:rPr>
          <w:rFonts w:ascii="Times New Roman" w:hAnsi="Times New Roman" w:cs="Times New Roman"/>
          <w:sz w:val="28"/>
          <w:szCs w:val="28"/>
        </w:rPr>
      </w:pPr>
    </w:p>
    <w:p w:rsidR="00A5472D" w:rsidRDefault="00A5472D" w:rsidP="0066221F">
      <w:pPr>
        <w:spacing w:line="360" w:lineRule="auto"/>
        <w:jc w:val="both"/>
        <w:rPr>
          <w:rFonts w:ascii="Times New Roman" w:hAnsi="Times New Roman" w:cs="Times New Roman"/>
          <w:sz w:val="28"/>
          <w:szCs w:val="28"/>
        </w:rPr>
      </w:pPr>
    </w:p>
    <w:p w:rsidR="00A5472D" w:rsidRPr="006541B2" w:rsidRDefault="00A5472D" w:rsidP="00A5472D">
      <w:pPr>
        <w:tabs>
          <w:tab w:val="left" w:pos="360"/>
        </w:tabs>
        <w:spacing w:after="120" w:line="360" w:lineRule="auto"/>
        <w:ind w:left="180" w:firstLine="90"/>
        <w:jc w:val="center"/>
        <w:rPr>
          <w:rFonts w:ascii="Times New Roman" w:hAnsi="Times New Roman" w:cs="Times New Roman"/>
          <w:b/>
          <w:sz w:val="32"/>
          <w:szCs w:val="28"/>
        </w:rPr>
      </w:pPr>
      <w:r w:rsidRPr="006541B2">
        <w:rPr>
          <w:rFonts w:ascii="Times New Roman" w:hAnsi="Times New Roman" w:cs="Times New Roman"/>
          <w:b/>
          <w:sz w:val="32"/>
          <w:szCs w:val="28"/>
        </w:rPr>
        <w:lastRenderedPageBreak/>
        <w:t>FEASIBILITY STUDY</w:t>
      </w:r>
    </w:p>
    <w:p w:rsidR="00A5472D" w:rsidRPr="00A5472D" w:rsidRDefault="00A5472D" w:rsidP="00A5472D">
      <w:pPr>
        <w:tabs>
          <w:tab w:val="left" w:pos="360"/>
        </w:tabs>
        <w:spacing w:after="120" w:line="360" w:lineRule="auto"/>
        <w:ind w:left="180" w:firstLine="90"/>
        <w:jc w:val="both"/>
        <w:rPr>
          <w:rFonts w:ascii="Times New Roman" w:hAnsi="Times New Roman" w:cs="Times New Roman"/>
          <w:b/>
          <w:sz w:val="28"/>
          <w:szCs w:val="28"/>
        </w:rPr>
      </w:pPr>
      <w:r w:rsidRPr="00931F0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5472D">
        <w:rPr>
          <w:rFonts w:ascii="Times New Roman" w:hAnsi="Times New Roman" w:cs="Times New Roman"/>
          <w:sz w:val="28"/>
          <w:szCs w:val="28"/>
        </w:rPr>
        <w:t xml:space="preserve">The feasibility study is carried out to test whether the proposed system is worth being implemented. The proposed system will be selected if it is best enough in meeting the performance requirements. </w:t>
      </w:r>
    </w:p>
    <w:p w:rsidR="00A5472D" w:rsidRPr="00A5472D" w:rsidRDefault="00A5472D" w:rsidP="00A5472D">
      <w:pPr>
        <w:tabs>
          <w:tab w:val="left" w:pos="360"/>
        </w:tabs>
        <w:spacing w:after="120" w:line="360" w:lineRule="auto"/>
        <w:ind w:left="180" w:firstLine="90"/>
        <w:jc w:val="both"/>
        <w:rPr>
          <w:rFonts w:ascii="Times New Roman" w:hAnsi="Times New Roman" w:cs="Times New Roman"/>
          <w:sz w:val="28"/>
          <w:szCs w:val="28"/>
        </w:rPr>
      </w:pPr>
      <w:r w:rsidRPr="00A5472D">
        <w:rPr>
          <w:rFonts w:ascii="Times New Roman" w:hAnsi="Times New Roman" w:cs="Times New Roman"/>
          <w:sz w:val="28"/>
          <w:szCs w:val="28"/>
        </w:rPr>
        <w:t>The feasibility carried out mainly in three sections namely.</w:t>
      </w:r>
    </w:p>
    <w:p w:rsidR="00A5472D" w:rsidRPr="00A5472D" w:rsidRDefault="00A5472D" w:rsidP="00A5472D">
      <w:pPr>
        <w:tabs>
          <w:tab w:val="left" w:pos="360"/>
        </w:tabs>
        <w:spacing w:after="120" w:line="360" w:lineRule="auto"/>
        <w:ind w:left="180" w:firstLine="90"/>
        <w:jc w:val="both"/>
        <w:rPr>
          <w:rFonts w:ascii="Times New Roman" w:hAnsi="Times New Roman" w:cs="Times New Roman"/>
          <w:sz w:val="28"/>
          <w:szCs w:val="28"/>
        </w:rPr>
      </w:pPr>
      <w:r w:rsidRPr="00A5472D">
        <w:rPr>
          <w:rFonts w:ascii="Times New Roman" w:hAnsi="Times New Roman" w:cs="Times New Roman"/>
          <w:b/>
          <w:sz w:val="28"/>
          <w:szCs w:val="28"/>
        </w:rPr>
        <w:t xml:space="preserve">• </w:t>
      </w:r>
      <w:r w:rsidRPr="00A5472D">
        <w:rPr>
          <w:rFonts w:ascii="Times New Roman" w:hAnsi="Times New Roman" w:cs="Times New Roman"/>
          <w:sz w:val="28"/>
          <w:szCs w:val="28"/>
        </w:rPr>
        <w:t>Economic Feasibility</w:t>
      </w:r>
    </w:p>
    <w:p w:rsidR="00A5472D" w:rsidRPr="00A5472D" w:rsidRDefault="00A5472D" w:rsidP="00A5472D">
      <w:pPr>
        <w:tabs>
          <w:tab w:val="left" w:pos="360"/>
        </w:tabs>
        <w:spacing w:after="120" w:line="360" w:lineRule="auto"/>
        <w:ind w:left="180" w:firstLine="90"/>
        <w:jc w:val="both"/>
        <w:rPr>
          <w:rFonts w:ascii="Times New Roman" w:hAnsi="Times New Roman" w:cs="Times New Roman"/>
          <w:sz w:val="28"/>
          <w:szCs w:val="28"/>
        </w:rPr>
      </w:pPr>
      <w:r w:rsidRPr="00A5472D">
        <w:rPr>
          <w:rFonts w:ascii="Times New Roman" w:hAnsi="Times New Roman" w:cs="Times New Roman"/>
          <w:sz w:val="28"/>
          <w:szCs w:val="28"/>
        </w:rPr>
        <w:t>• Technical Feasibility</w:t>
      </w:r>
    </w:p>
    <w:p w:rsidR="00A5472D" w:rsidRPr="00A5472D" w:rsidRDefault="00A5472D" w:rsidP="00A5472D">
      <w:pPr>
        <w:tabs>
          <w:tab w:val="left" w:pos="360"/>
        </w:tabs>
        <w:spacing w:after="120" w:line="360" w:lineRule="auto"/>
        <w:ind w:left="180" w:firstLine="90"/>
        <w:jc w:val="both"/>
        <w:rPr>
          <w:rFonts w:ascii="Times New Roman" w:hAnsi="Times New Roman" w:cs="Times New Roman"/>
          <w:sz w:val="28"/>
          <w:szCs w:val="28"/>
        </w:rPr>
      </w:pPr>
      <w:r w:rsidRPr="00A5472D">
        <w:rPr>
          <w:rFonts w:ascii="Times New Roman" w:hAnsi="Times New Roman" w:cs="Times New Roman"/>
          <w:sz w:val="28"/>
          <w:szCs w:val="28"/>
        </w:rPr>
        <w:t>• Behavioral Feasibility</w:t>
      </w:r>
    </w:p>
    <w:p w:rsidR="00A5472D" w:rsidRPr="00A5472D" w:rsidRDefault="00A5472D" w:rsidP="00A5472D">
      <w:pPr>
        <w:tabs>
          <w:tab w:val="left" w:pos="360"/>
        </w:tabs>
        <w:spacing w:before="240" w:after="120" w:line="360" w:lineRule="auto"/>
        <w:ind w:left="180" w:firstLine="90"/>
        <w:jc w:val="both"/>
        <w:rPr>
          <w:rFonts w:ascii="Times New Roman" w:hAnsi="Times New Roman" w:cs="Times New Roman"/>
          <w:b/>
          <w:sz w:val="28"/>
          <w:szCs w:val="28"/>
        </w:rPr>
      </w:pPr>
      <w:r w:rsidRPr="00A5472D">
        <w:rPr>
          <w:rFonts w:ascii="Times New Roman" w:hAnsi="Times New Roman" w:cs="Times New Roman"/>
          <w:b/>
          <w:sz w:val="28"/>
          <w:szCs w:val="28"/>
        </w:rPr>
        <w:t>Economic Feasibility</w:t>
      </w:r>
    </w:p>
    <w:p w:rsidR="00A5472D" w:rsidRPr="00A5472D" w:rsidRDefault="00A5472D" w:rsidP="00A5472D">
      <w:pPr>
        <w:tabs>
          <w:tab w:val="left" w:pos="360"/>
        </w:tabs>
        <w:spacing w:after="120" w:line="360" w:lineRule="auto"/>
        <w:ind w:left="180" w:firstLine="90"/>
        <w:jc w:val="both"/>
        <w:rPr>
          <w:rFonts w:ascii="Times New Roman" w:hAnsi="Times New Roman" w:cs="Times New Roman"/>
          <w:sz w:val="28"/>
          <w:szCs w:val="28"/>
        </w:rPr>
      </w:pPr>
      <w:r w:rsidRPr="00A5472D">
        <w:rPr>
          <w:rFonts w:ascii="Times New Roman" w:hAnsi="Times New Roman" w:cs="Times New Roman"/>
          <w:sz w:val="28"/>
          <w:szCs w:val="28"/>
        </w:rPr>
        <w:t xml:space="preserve">          Economic analysis is the most frequently used method for evaluating effectiveness of the proposed system. More commonly known as cost benefit analysis. This procedure determines the benefits and saving that are expected from the system of the proposed system. The hardware in system department if sufficient for system development.</w:t>
      </w:r>
    </w:p>
    <w:p w:rsidR="00A5472D" w:rsidRPr="00A5472D" w:rsidRDefault="00A5472D" w:rsidP="00A5472D">
      <w:pPr>
        <w:tabs>
          <w:tab w:val="left" w:pos="360"/>
        </w:tabs>
        <w:spacing w:before="240" w:after="120" w:line="360" w:lineRule="auto"/>
        <w:ind w:left="180" w:firstLine="90"/>
        <w:jc w:val="both"/>
        <w:rPr>
          <w:rFonts w:ascii="Times New Roman" w:hAnsi="Times New Roman" w:cs="Times New Roman"/>
          <w:b/>
          <w:sz w:val="28"/>
          <w:szCs w:val="28"/>
        </w:rPr>
      </w:pPr>
      <w:r w:rsidRPr="00A5472D">
        <w:rPr>
          <w:rFonts w:ascii="Times New Roman" w:hAnsi="Times New Roman" w:cs="Times New Roman"/>
          <w:b/>
          <w:sz w:val="28"/>
          <w:szCs w:val="28"/>
        </w:rPr>
        <w:t>Technical Feasibility</w:t>
      </w:r>
    </w:p>
    <w:p w:rsidR="00A5472D" w:rsidRPr="00A5472D" w:rsidRDefault="00A5472D" w:rsidP="00A5472D">
      <w:pPr>
        <w:tabs>
          <w:tab w:val="left" w:pos="360"/>
        </w:tabs>
        <w:spacing w:before="240" w:after="120" w:line="360" w:lineRule="auto"/>
        <w:ind w:left="180" w:firstLine="90"/>
        <w:jc w:val="both"/>
        <w:rPr>
          <w:rFonts w:ascii="Times New Roman" w:hAnsi="Times New Roman" w:cs="Times New Roman"/>
          <w:sz w:val="28"/>
          <w:szCs w:val="28"/>
        </w:rPr>
      </w:pPr>
      <w:r w:rsidRPr="00A5472D">
        <w:rPr>
          <w:rFonts w:ascii="Times New Roman" w:hAnsi="Times New Roman" w:cs="Times New Roman"/>
          <w:sz w:val="28"/>
          <w:szCs w:val="28"/>
        </w:rPr>
        <w:t xml:space="preserve">           This study center around the system’s department hardware, software and to what extend it can support the proposed system department is having the required hardware and software there is no question of increasing the cost of implementing the proposed system.     The criteria, the proposed system is technically feasible and the proposed system can be developed with the existing facility.</w:t>
      </w:r>
    </w:p>
    <w:p w:rsidR="00A5472D" w:rsidRPr="00A5472D" w:rsidRDefault="00A5472D" w:rsidP="00A5472D">
      <w:pPr>
        <w:tabs>
          <w:tab w:val="left" w:pos="360"/>
        </w:tabs>
        <w:spacing w:before="240" w:after="120" w:line="360" w:lineRule="auto"/>
        <w:ind w:left="180" w:firstLine="90"/>
        <w:jc w:val="both"/>
        <w:rPr>
          <w:rFonts w:ascii="Times New Roman" w:hAnsi="Times New Roman" w:cs="Times New Roman"/>
          <w:b/>
          <w:sz w:val="28"/>
          <w:szCs w:val="28"/>
        </w:rPr>
      </w:pPr>
    </w:p>
    <w:p w:rsidR="00A5472D" w:rsidRPr="00A5472D" w:rsidRDefault="00A5472D" w:rsidP="00A5472D">
      <w:pPr>
        <w:tabs>
          <w:tab w:val="left" w:pos="360"/>
        </w:tabs>
        <w:spacing w:before="240" w:after="120" w:line="360" w:lineRule="auto"/>
        <w:ind w:left="180" w:firstLine="90"/>
        <w:jc w:val="both"/>
        <w:rPr>
          <w:rFonts w:ascii="Times New Roman" w:hAnsi="Times New Roman" w:cs="Times New Roman"/>
          <w:b/>
          <w:sz w:val="28"/>
          <w:szCs w:val="28"/>
        </w:rPr>
      </w:pPr>
    </w:p>
    <w:p w:rsidR="00A5472D" w:rsidRPr="00A5472D" w:rsidRDefault="00A5472D" w:rsidP="00A5472D">
      <w:pPr>
        <w:tabs>
          <w:tab w:val="left" w:pos="360"/>
        </w:tabs>
        <w:spacing w:before="240" w:after="120" w:line="360" w:lineRule="auto"/>
        <w:ind w:left="180" w:firstLine="90"/>
        <w:jc w:val="both"/>
        <w:rPr>
          <w:rFonts w:ascii="Times New Roman" w:hAnsi="Times New Roman" w:cs="Times New Roman"/>
          <w:b/>
          <w:sz w:val="28"/>
          <w:szCs w:val="28"/>
        </w:rPr>
      </w:pPr>
      <w:r w:rsidRPr="00A5472D">
        <w:rPr>
          <w:rFonts w:ascii="Times New Roman" w:hAnsi="Times New Roman" w:cs="Times New Roman"/>
          <w:b/>
          <w:sz w:val="28"/>
          <w:szCs w:val="28"/>
        </w:rPr>
        <w:lastRenderedPageBreak/>
        <w:t xml:space="preserve">Behavioral Feasibility </w:t>
      </w:r>
    </w:p>
    <w:p w:rsidR="00A5472D" w:rsidRPr="00A5472D" w:rsidRDefault="00A5472D" w:rsidP="00A5472D">
      <w:pPr>
        <w:tabs>
          <w:tab w:val="left" w:pos="360"/>
        </w:tabs>
        <w:spacing w:before="240" w:after="120" w:line="360" w:lineRule="auto"/>
        <w:ind w:left="180" w:firstLine="90"/>
        <w:jc w:val="both"/>
        <w:rPr>
          <w:rFonts w:ascii="Times New Roman" w:hAnsi="Times New Roman" w:cs="Times New Roman"/>
          <w:sz w:val="28"/>
          <w:szCs w:val="28"/>
        </w:rPr>
      </w:pPr>
      <w:r w:rsidRPr="00A5472D">
        <w:rPr>
          <w:rFonts w:ascii="Times New Roman" w:hAnsi="Times New Roman" w:cs="Times New Roman"/>
          <w:sz w:val="28"/>
          <w:szCs w:val="28"/>
        </w:rPr>
        <w:t xml:space="preserve">             People are inherently resistant to change and need sufficient amount of training, which would result in lot of expenditure for the organization. The proposed system can generate reports with day-to-day information immediately at the user’s request, instead of getting a report, which doesn’t contain much detail.</w:t>
      </w:r>
    </w:p>
    <w:p w:rsidR="00A5472D" w:rsidRPr="00A5472D" w:rsidRDefault="00A5472D" w:rsidP="00A5472D">
      <w:pPr>
        <w:pStyle w:val="Subtitle"/>
        <w:tabs>
          <w:tab w:val="left" w:pos="360"/>
        </w:tabs>
        <w:spacing w:before="100" w:beforeAutospacing="1" w:after="100" w:afterAutospacing="1" w:line="360" w:lineRule="auto"/>
        <w:ind w:left="180" w:firstLine="90"/>
        <w:jc w:val="both"/>
        <w:rPr>
          <w:rFonts w:ascii="Times New Roman" w:hAnsi="Times New Roman" w:cs="Times New Roman"/>
          <w:b/>
          <w:bCs/>
          <w:i w:val="0"/>
          <w:color w:val="auto"/>
          <w:sz w:val="28"/>
          <w:szCs w:val="28"/>
        </w:rPr>
      </w:pPr>
      <w:r w:rsidRPr="00A5472D">
        <w:rPr>
          <w:rFonts w:ascii="Times New Roman" w:hAnsi="Times New Roman" w:cs="Times New Roman"/>
          <w:b/>
          <w:bCs/>
          <w:i w:val="0"/>
          <w:color w:val="auto"/>
          <w:sz w:val="28"/>
          <w:szCs w:val="28"/>
        </w:rPr>
        <w:t>System Implementation</w:t>
      </w:r>
    </w:p>
    <w:p w:rsidR="00A5472D" w:rsidRPr="00A5472D" w:rsidRDefault="00A5472D" w:rsidP="00A5472D">
      <w:pPr>
        <w:pStyle w:val="BodyText"/>
        <w:tabs>
          <w:tab w:val="left" w:pos="360"/>
        </w:tabs>
        <w:spacing w:before="100" w:beforeAutospacing="1" w:after="100" w:afterAutospacing="1" w:line="360" w:lineRule="auto"/>
        <w:ind w:left="180" w:firstLine="90"/>
        <w:jc w:val="both"/>
        <w:rPr>
          <w:rStyle w:val="style121"/>
          <w:rFonts w:ascii="Times New Roman" w:hAnsi="Times New Roman" w:cs="Times New Roman"/>
          <w:sz w:val="28"/>
          <w:szCs w:val="28"/>
        </w:rPr>
      </w:pPr>
      <w:r w:rsidRPr="00A5472D">
        <w:rPr>
          <w:rStyle w:val="style121"/>
          <w:rFonts w:ascii="Times New Roman" w:hAnsi="Times New Roman" w:cs="Times New Roman"/>
          <w:sz w:val="28"/>
          <w:szCs w:val="28"/>
        </w:rPr>
        <w:t xml:space="preserve">Implementation  of  software  refers  to  the  final  installation  of  the  package  in  its real environment, to the satisfaction of the intended users and the operation of the system. The people are not sure that the software is meant to make their job easier. </w:t>
      </w:r>
    </w:p>
    <w:p w:rsidR="00A5472D" w:rsidRPr="00A5472D" w:rsidRDefault="00A5472D" w:rsidP="00A5472D">
      <w:pPr>
        <w:pStyle w:val="BodyText"/>
        <w:widowControl/>
        <w:numPr>
          <w:ilvl w:val="0"/>
          <w:numId w:val="12"/>
        </w:numPr>
        <w:tabs>
          <w:tab w:val="left" w:pos="360"/>
        </w:tabs>
        <w:spacing w:before="100" w:beforeAutospacing="1" w:after="100" w:afterAutospacing="1" w:line="360" w:lineRule="auto"/>
        <w:ind w:left="180" w:firstLine="90"/>
        <w:jc w:val="both"/>
        <w:rPr>
          <w:rStyle w:val="style121"/>
          <w:rFonts w:ascii="Times New Roman" w:hAnsi="Times New Roman" w:cs="Times New Roman"/>
          <w:bCs/>
          <w:sz w:val="28"/>
          <w:szCs w:val="28"/>
        </w:rPr>
      </w:pPr>
      <w:r w:rsidRPr="00A5472D">
        <w:rPr>
          <w:rStyle w:val="style121"/>
          <w:rFonts w:ascii="Times New Roman" w:hAnsi="Times New Roman" w:cs="Times New Roman"/>
          <w:sz w:val="28"/>
          <w:szCs w:val="28"/>
        </w:rPr>
        <w:t>The active user must be aware of the benefits of using the system</w:t>
      </w:r>
    </w:p>
    <w:p w:rsidR="00A5472D" w:rsidRPr="00A5472D" w:rsidRDefault="00A5472D" w:rsidP="00A5472D">
      <w:pPr>
        <w:pStyle w:val="BodyText"/>
        <w:widowControl/>
        <w:numPr>
          <w:ilvl w:val="0"/>
          <w:numId w:val="12"/>
        </w:numPr>
        <w:tabs>
          <w:tab w:val="left" w:pos="360"/>
        </w:tabs>
        <w:spacing w:before="100" w:beforeAutospacing="1" w:after="100" w:afterAutospacing="1" w:line="360" w:lineRule="auto"/>
        <w:ind w:left="180" w:firstLine="90"/>
        <w:jc w:val="both"/>
        <w:rPr>
          <w:rStyle w:val="style121"/>
          <w:rFonts w:ascii="Times New Roman" w:hAnsi="Times New Roman" w:cs="Times New Roman"/>
          <w:bCs/>
          <w:sz w:val="28"/>
          <w:szCs w:val="28"/>
        </w:rPr>
      </w:pPr>
      <w:r w:rsidRPr="00A5472D">
        <w:rPr>
          <w:rStyle w:val="style121"/>
          <w:rFonts w:ascii="Times New Roman" w:hAnsi="Times New Roman" w:cs="Times New Roman"/>
          <w:sz w:val="28"/>
          <w:szCs w:val="28"/>
        </w:rPr>
        <w:t>Their confidence in the software built up</w:t>
      </w:r>
    </w:p>
    <w:p w:rsidR="00A5472D" w:rsidRPr="00A5472D" w:rsidRDefault="00A5472D" w:rsidP="00A5472D">
      <w:pPr>
        <w:pStyle w:val="BodyText"/>
        <w:widowControl/>
        <w:numPr>
          <w:ilvl w:val="0"/>
          <w:numId w:val="12"/>
        </w:numPr>
        <w:tabs>
          <w:tab w:val="left" w:pos="360"/>
        </w:tabs>
        <w:spacing w:before="100" w:beforeAutospacing="1" w:after="100" w:afterAutospacing="1" w:line="360" w:lineRule="auto"/>
        <w:ind w:left="180" w:firstLine="90"/>
        <w:jc w:val="both"/>
        <w:rPr>
          <w:rStyle w:val="style121"/>
          <w:rFonts w:ascii="Times New Roman" w:hAnsi="Times New Roman" w:cs="Times New Roman"/>
          <w:bCs/>
          <w:sz w:val="28"/>
          <w:szCs w:val="28"/>
        </w:rPr>
      </w:pPr>
      <w:r w:rsidRPr="00A5472D">
        <w:rPr>
          <w:rStyle w:val="style121"/>
          <w:rFonts w:ascii="Times New Roman" w:hAnsi="Times New Roman" w:cs="Times New Roman"/>
          <w:sz w:val="28"/>
          <w:szCs w:val="28"/>
        </w:rPr>
        <w:t>Proper guidance is impaired to the user so that he is comfortable in using the application</w:t>
      </w:r>
    </w:p>
    <w:p w:rsidR="00A5472D" w:rsidRPr="00A5472D" w:rsidRDefault="00A5472D" w:rsidP="00A5472D">
      <w:pPr>
        <w:pStyle w:val="BodyText"/>
        <w:tabs>
          <w:tab w:val="left" w:pos="360"/>
        </w:tabs>
        <w:spacing w:line="360" w:lineRule="auto"/>
        <w:ind w:left="180" w:firstLine="90"/>
        <w:jc w:val="both"/>
        <w:rPr>
          <w:rStyle w:val="style121"/>
          <w:rFonts w:ascii="Times New Roman" w:hAnsi="Times New Roman" w:cs="Times New Roman"/>
          <w:b/>
          <w:bCs/>
          <w:sz w:val="28"/>
          <w:szCs w:val="28"/>
        </w:rPr>
      </w:pPr>
      <w:r w:rsidRPr="00A5472D">
        <w:rPr>
          <w:rStyle w:val="style121"/>
          <w:rFonts w:ascii="Times New Roman" w:hAnsi="Times New Roman" w:cs="Times New Roman"/>
          <w:sz w:val="28"/>
          <w:szCs w:val="28"/>
        </w:rPr>
        <w:t>Before going ahead and viewing the system, the user must know that for viewing the result, the server program should be running in the server. If the server object is not running on the server, the actual processes will not take place.</w:t>
      </w:r>
    </w:p>
    <w:p w:rsidR="00A5472D" w:rsidRPr="00A5472D" w:rsidRDefault="00A5472D" w:rsidP="00A5472D">
      <w:pPr>
        <w:pStyle w:val="BodyText"/>
        <w:tabs>
          <w:tab w:val="left" w:pos="360"/>
        </w:tabs>
        <w:spacing w:before="100" w:beforeAutospacing="1" w:after="100" w:afterAutospacing="1" w:line="360" w:lineRule="auto"/>
        <w:ind w:left="180" w:firstLine="90"/>
        <w:jc w:val="both"/>
        <w:rPr>
          <w:rStyle w:val="style121"/>
          <w:rFonts w:ascii="Times New Roman" w:hAnsi="Times New Roman" w:cs="Times New Roman"/>
          <w:b/>
          <w:bCs/>
          <w:sz w:val="28"/>
          <w:szCs w:val="28"/>
        </w:rPr>
      </w:pPr>
      <w:r w:rsidRPr="00A5472D">
        <w:rPr>
          <w:rStyle w:val="style121"/>
          <w:rFonts w:ascii="Times New Roman" w:hAnsi="Times New Roman" w:cs="Times New Roman"/>
          <w:b/>
          <w:bCs/>
          <w:sz w:val="28"/>
          <w:szCs w:val="28"/>
        </w:rPr>
        <w:t>User Training</w:t>
      </w:r>
    </w:p>
    <w:p w:rsidR="00A5472D" w:rsidRPr="00A5472D" w:rsidRDefault="00A5472D" w:rsidP="00A5472D">
      <w:pPr>
        <w:pStyle w:val="BodyText"/>
        <w:tabs>
          <w:tab w:val="left" w:pos="360"/>
        </w:tabs>
        <w:spacing w:before="100" w:beforeAutospacing="1" w:after="100" w:afterAutospacing="1" w:line="360" w:lineRule="auto"/>
        <w:ind w:left="180" w:firstLine="90"/>
        <w:jc w:val="both"/>
        <w:rPr>
          <w:rStyle w:val="style121"/>
          <w:rFonts w:ascii="Times New Roman" w:hAnsi="Times New Roman" w:cs="Times New Roman"/>
          <w:bCs/>
          <w:sz w:val="28"/>
          <w:szCs w:val="28"/>
        </w:rPr>
      </w:pPr>
      <w:r w:rsidRPr="00A5472D">
        <w:rPr>
          <w:rStyle w:val="style121"/>
          <w:rFonts w:ascii="Times New Roman" w:hAnsi="Times New Roman" w:cs="Times New Roman"/>
          <w:sz w:val="28"/>
          <w:szCs w:val="28"/>
        </w:rPr>
        <w:t xml:space="preserve">To achieve the objectives and benefits expected from the proposed system it is essential for the people who will be involved to be confident of their role in the new system. As system becomes more complex, the need for education and training is more and more important. Education is complementary to training. It brings life to formal training by explaining the background to the resources for </w:t>
      </w:r>
      <w:r w:rsidRPr="00A5472D">
        <w:rPr>
          <w:rStyle w:val="style121"/>
          <w:rFonts w:ascii="Times New Roman" w:hAnsi="Times New Roman" w:cs="Times New Roman"/>
          <w:sz w:val="28"/>
          <w:szCs w:val="28"/>
        </w:rPr>
        <w:lastRenderedPageBreak/>
        <w:t xml:space="preserve">them. Education involves creating the right atmosphere and motivating user staff. Education information can make training more interesting and more understandable. </w:t>
      </w:r>
    </w:p>
    <w:p w:rsidR="00A5472D" w:rsidRPr="00A5472D" w:rsidRDefault="00A5472D" w:rsidP="00A5472D">
      <w:pPr>
        <w:pStyle w:val="BodyText"/>
        <w:tabs>
          <w:tab w:val="left" w:pos="360"/>
        </w:tabs>
        <w:spacing w:before="100" w:beforeAutospacing="1" w:after="100" w:afterAutospacing="1" w:line="360" w:lineRule="auto"/>
        <w:ind w:left="180" w:firstLine="90"/>
        <w:jc w:val="both"/>
        <w:rPr>
          <w:rStyle w:val="style121"/>
          <w:rFonts w:ascii="Times New Roman" w:hAnsi="Times New Roman" w:cs="Times New Roman"/>
          <w:b/>
          <w:bCs/>
          <w:sz w:val="28"/>
          <w:szCs w:val="28"/>
        </w:rPr>
      </w:pPr>
      <w:r w:rsidRPr="00A5472D">
        <w:rPr>
          <w:rStyle w:val="style121"/>
          <w:rFonts w:ascii="Times New Roman" w:hAnsi="Times New Roman" w:cs="Times New Roman"/>
          <w:b/>
          <w:bCs/>
          <w:sz w:val="28"/>
          <w:szCs w:val="28"/>
        </w:rPr>
        <w:t>Training on the Application Software</w:t>
      </w:r>
    </w:p>
    <w:p w:rsidR="00A5472D" w:rsidRPr="00A5472D" w:rsidRDefault="00A5472D" w:rsidP="00A5472D">
      <w:pPr>
        <w:tabs>
          <w:tab w:val="left" w:pos="360"/>
          <w:tab w:val="left" w:pos="1185"/>
        </w:tabs>
        <w:spacing w:after="0" w:line="360" w:lineRule="auto"/>
        <w:ind w:left="180" w:firstLine="90"/>
        <w:jc w:val="both"/>
        <w:rPr>
          <w:rStyle w:val="style121"/>
          <w:rFonts w:ascii="Times New Roman" w:hAnsi="Times New Roman" w:cs="Times New Roman"/>
          <w:b/>
          <w:bCs/>
          <w:sz w:val="28"/>
          <w:szCs w:val="28"/>
        </w:rPr>
      </w:pPr>
      <w:r w:rsidRPr="00A5472D">
        <w:rPr>
          <w:rFonts w:ascii="Times New Roman" w:hAnsi="Times New Roman" w:cs="Times New Roman"/>
          <w:sz w:val="28"/>
          <w:szCs w:val="28"/>
          <w:lang w:eastAsia="ar-SA"/>
        </w:rPr>
        <w:tab/>
      </w:r>
      <w:r w:rsidRPr="00A5472D">
        <w:rPr>
          <w:rStyle w:val="style121"/>
          <w:rFonts w:ascii="Times New Roman" w:hAnsi="Times New Roman" w:cs="Times New Roman"/>
          <w:sz w:val="28"/>
          <w:szCs w:val="28"/>
        </w:rPr>
        <w:tab/>
        <w:t>After providing the necessary basic training on the computer awareness, the users will have to be trained on the new application software. This will give the underlying philosophy of the use of the new system such as the screen flow, screen design, type of help on the screen, type of errors while entering the data, the corresponding validation check at each entry and the ways to correct the data entered. This training may be different across different user groups and across different levels of hierarchy.</w:t>
      </w:r>
    </w:p>
    <w:p w:rsidR="00A5472D" w:rsidRPr="00A5472D" w:rsidRDefault="00A5472D" w:rsidP="00A5472D">
      <w:pPr>
        <w:pStyle w:val="BodyText"/>
        <w:tabs>
          <w:tab w:val="left" w:pos="360"/>
        </w:tabs>
        <w:spacing w:before="100" w:beforeAutospacing="1" w:after="100" w:afterAutospacing="1" w:line="360" w:lineRule="auto"/>
        <w:ind w:left="180" w:firstLine="90"/>
        <w:jc w:val="both"/>
        <w:rPr>
          <w:rStyle w:val="style121"/>
          <w:rFonts w:ascii="Times New Roman" w:hAnsi="Times New Roman" w:cs="Times New Roman"/>
          <w:b/>
          <w:bCs/>
          <w:sz w:val="28"/>
          <w:szCs w:val="28"/>
        </w:rPr>
      </w:pPr>
      <w:r w:rsidRPr="00A5472D">
        <w:rPr>
          <w:rStyle w:val="style121"/>
          <w:rFonts w:ascii="Times New Roman" w:hAnsi="Times New Roman" w:cs="Times New Roman"/>
          <w:b/>
          <w:bCs/>
          <w:sz w:val="28"/>
          <w:szCs w:val="28"/>
        </w:rPr>
        <w:t>Operational Documentation</w:t>
      </w:r>
    </w:p>
    <w:p w:rsidR="00A5472D" w:rsidRPr="00A5472D" w:rsidRDefault="00A5472D" w:rsidP="00A5472D">
      <w:pPr>
        <w:pStyle w:val="BodyText"/>
        <w:tabs>
          <w:tab w:val="left" w:pos="360"/>
        </w:tabs>
        <w:spacing w:before="100" w:beforeAutospacing="1" w:after="100" w:afterAutospacing="1" w:line="360" w:lineRule="auto"/>
        <w:ind w:left="180" w:firstLine="90"/>
        <w:jc w:val="both"/>
        <w:rPr>
          <w:rStyle w:val="style121"/>
          <w:rFonts w:ascii="Times New Roman" w:hAnsi="Times New Roman" w:cs="Times New Roman"/>
          <w:sz w:val="28"/>
          <w:szCs w:val="28"/>
        </w:rPr>
      </w:pPr>
      <w:r w:rsidRPr="00A5472D">
        <w:rPr>
          <w:rStyle w:val="style121"/>
          <w:rFonts w:ascii="Times New Roman" w:hAnsi="Times New Roman" w:cs="Times New Roman"/>
          <w:sz w:val="28"/>
          <w:szCs w:val="28"/>
        </w:rPr>
        <w:t xml:space="preserve">Once the implementation plan is decided, it is essential that the user of the system is made familiar and comfortable with the environment. A documentation providing the whole operations of the system is being developed. Useful tips and guidance is given inside the application itself to the user. The system is developed user friendly so that the user can work the system from the tips given in the application itself. </w:t>
      </w:r>
    </w:p>
    <w:p w:rsidR="00A5472D" w:rsidRPr="00A5472D" w:rsidRDefault="00A5472D" w:rsidP="00A5472D">
      <w:pPr>
        <w:pStyle w:val="BodyText"/>
        <w:tabs>
          <w:tab w:val="left" w:pos="360"/>
          <w:tab w:val="left" w:pos="4080"/>
        </w:tabs>
        <w:spacing w:before="100" w:beforeAutospacing="1" w:after="100" w:afterAutospacing="1" w:line="360" w:lineRule="auto"/>
        <w:ind w:left="180" w:firstLine="90"/>
        <w:jc w:val="both"/>
        <w:rPr>
          <w:rStyle w:val="style121"/>
          <w:rFonts w:ascii="Times New Roman" w:hAnsi="Times New Roman" w:cs="Times New Roman"/>
          <w:b/>
          <w:bCs/>
          <w:sz w:val="28"/>
          <w:szCs w:val="28"/>
        </w:rPr>
      </w:pPr>
      <w:r w:rsidRPr="00A5472D">
        <w:rPr>
          <w:rStyle w:val="style121"/>
          <w:rFonts w:ascii="Times New Roman" w:hAnsi="Times New Roman" w:cs="Times New Roman"/>
          <w:b/>
          <w:bCs/>
          <w:sz w:val="28"/>
          <w:szCs w:val="28"/>
        </w:rPr>
        <w:t>System Maintenance</w:t>
      </w:r>
    </w:p>
    <w:p w:rsidR="00A5472D" w:rsidRPr="00A5472D" w:rsidRDefault="00A5472D" w:rsidP="00A5472D">
      <w:pPr>
        <w:pStyle w:val="BodyText"/>
        <w:tabs>
          <w:tab w:val="left" w:pos="360"/>
        </w:tabs>
        <w:spacing w:before="100" w:beforeAutospacing="1" w:after="100" w:afterAutospacing="1" w:line="360" w:lineRule="auto"/>
        <w:ind w:left="180" w:firstLine="90"/>
        <w:jc w:val="both"/>
        <w:rPr>
          <w:rStyle w:val="style121"/>
          <w:rFonts w:ascii="Times New Roman" w:hAnsi="Times New Roman" w:cs="Times New Roman"/>
          <w:bCs/>
          <w:sz w:val="28"/>
          <w:szCs w:val="28"/>
        </w:rPr>
      </w:pPr>
      <w:r w:rsidRPr="00A5472D">
        <w:rPr>
          <w:rStyle w:val="style121"/>
          <w:rFonts w:ascii="Times New Roman" w:hAnsi="Times New Roman" w:cs="Times New Roman"/>
          <w:sz w:val="28"/>
          <w:szCs w:val="28"/>
        </w:rPr>
        <w:t xml:space="preserve">              The maintenance phase of the software cycle is the time in which software performs useful work. After a system is successfully implemented, it should be maintained in a proper manner. System maintenance is an important aspect in the software development life cycle. The need for system maintenance is </w:t>
      </w:r>
      <w:r w:rsidRPr="00A5472D">
        <w:rPr>
          <w:rStyle w:val="style121"/>
          <w:rFonts w:ascii="Times New Roman" w:hAnsi="Times New Roman" w:cs="Times New Roman"/>
          <w:sz w:val="28"/>
          <w:szCs w:val="28"/>
        </w:rPr>
        <w:lastRenderedPageBreak/>
        <w:t xml:space="preserve">to make adaptable to the changes in the system environment. There may be social, technical and other environmental changes, which affect a system which is being implemented. Software product enhancements may involve providing new functional capabilities, improving user displays and mode of interaction, upgrading the performance characteristics of the system. So only thru proper system maintenance procedures, the system can be adapted to cope up with these changes. Software maintenance is of course, far more than “finding mistakes”. </w:t>
      </w:r>
    </w:p>
    <w:p w:rsidR="00A5472D" w:rsidRPr="00A5472D" w:rsidRDefault="00A5472D" w:rsidP="00A5472D">
      <w:pPr>
        <w:pStyle w:val="BodyText"/>
        <w:tabs>
          <w:tab w:val="left" w:pos="360"/>
        </w:tabs>
        <w:spacing w:before="100" w:beforeAutospacing="1" w:after="100" w:afterAutospacing="1" w:line="360" w:lineRule="auto"/>
        <w:ind w:left="180" w:firstLine="90"/>
        <w:jc w:val="both"/>
        <w:rPr>
          <w:rStyle w:val="style121"/>
          <w:rFonts w:ascii="Times New Roman" w:hAnsi="Times New Roman" w:cs="Times New Roman"/>
          <w:b/>
          <w:bCs/>
          <w:sz w:val="28"/>
          <w:szCs w:val="28"/>
        </w:rPr>
      </w:pPr>
      <w:r w:rsidRPr="00A5472D">
        <w:rPr>
          <w:rStyle w:val="style121"/>
          <w:rFonts w:ascii="Times New Roman" w:hAnsi="Times New Roman" w:cs="Times New Roman"/>
          <w:b/>
          <w:bCs/>
          <w:sz w:val="28"/>
          <w:szCs w:val="28"/>
        </w:rPr>
        <w:t>Corrective Maintenance</w:t>
      </w:r>
    </w:p>
    <w:p w:rsidR="00A5472D" w:rsidRPr="00A5472D" w:rsidRDefault="00A5472D" w:rsidP="00A5472D">
      <w:pPr>
        <w:pStyle w:val="BodyText"/>
        <w:tabs>
          <w:tab w:val="left" w:pos="360"/>
        </w:tabs>
        <w:spacing w:before="100" w:beforeAutospacing="1" w:after="100" w:afterAutospacing="1" w:line="360" w:lineRule="auto"/>
        <w:ind w:left="180" w:firstLine="90"/>
        <w:jc w:val="both"/>
        <w:rPr>
          <w:rStyle w:val="style121"/>
          <w:rFonts w:ascii="Times New Roman" w:hAnsi="Times New Roman" w:cs="Times New Roman"/>
          <w:sz w:val="28"/>
          <w:szCs w:val="28"/>
        </w:rPr>
      </w:pPr>
      <w:r w:rsidRPr="00A5472D">
        <w:rPr>
          <w:rStyle w:val="style121"/>
          <w:rFonts w:ascii="Times New Roman" w:hAnsi="Times New Roman" w:cs="Times New Roman"/>
          <w:sz w:val="28"/>
          <w:szCs w:val="28"/>
        </w:rPr>
        <w:tab/>
        <w:t xml:space="preserve">            The first maintenance activity occurs because it is unreasonable to assume that software testing will uncover all latent errors in a large software system. During the use of any large program,  errors  will  occur  and  be  reported  to  the  developer.  The process that includes the diagnosis and correction of one or more errors is called Corrective Maintenance.</w:t>
      </w:r>
    </w:p>
    <w:p w:rsidR="00A5472D" w:rsidRPr="00A5472D" w:rsidRDefault="00A5472D" w:rsidP="00A5472D">
      <w:pPr>
        <w:pStyle w:val="BodyText"/>
        <w:tabs>
          <w:tab w:val="left" w:pos="360"/>
        </w:tabs>
        <w:spacing w:before="100" w:beforeAutospacing="1" w:after="100" w:afterAutospacing="1" w:line="360" w:lineRule="auto"/>
        <w:ind w:left="180" w:firstLine="90"/>
        <w:jc w:val="both"/>
        <w:rPr>
          <w:rStyle w:val="style121"/>
          <w:rFonts w:ascii="Times New Roman" w:hAnsi="Times New Roman" w:cs="Times New Roman"/>
          <w:b/>
          <w:bCs/>
          <w:sz w:val="28"/>
          <w:szCs w:val="28"/>
        </w:rPr>
      </w:pPr>
      <w:r w:rsidRPr="00A5472D">
        <w:rPr>
          <w:rStyle w:val="style121"/>
          <w:rFonts w:ascii="Times New Roman" w:hAnsi="Times New Roman" w:cs="Times New Roman"/>
          <w:b/>
          <w:bCs/>
          <w:sz w:val="28"/>
          <w:szCs w:val="28"/>
        </w:rPr>
        <w:t>Adaptive Maintenance</w:t>
      </w:r>
    </w:p>
    <w:p w:rsidR="00A5472D" w:rsidRPr="00A5472D" w:rsidRDefault="00A5472D" w:rsidP="00A5472D">
      <w:pPr>
        <w:pStyle w:val="BodyText"/>
        <w:tabs>
          <w:tab w:val="left" w:pos="360"/>
        </w:tabs>
        <w:spacing w:before="100" w:beforeAutospacing="1" w:after="100" w:afterAutospacing="1" w:line="360" w:lineRule="auto"/>
        <w:ind w:left="180" w:firstLine="90"/>
        <w:jc w:val="both"/>
        <w:rPr>
          <w:rStyle w:val="style121"/>
          <w:rFonts w:ascii="Times New Roman" w:hAnsi="Times New Roman" w:cs="Times New Roman"/>
          <w:b/>
          <w:bCs/>
          <w:sz w:val="28"/>
          <w:szCs w:val="28"/>
        </w:rPr>
      </w:pPr>
      <w:r w:rsidRPr="00A5472D">
        <w:rPr>
          <w:rStyle w:val="style121"/>
          <w:rFonts w:ascii="Times New Roman" w:hAnsi="Times New Roman" w:cs="Times New Roman"/>
          <w:sz w:val="28"/>
          <w:szCs w:val="28"/>
        </w:rPr>
        <w:tab/>
        <w:t xml:space="preserve">       The second activity that contributes to a definition of maintenance occurs because of the rapid change that is encountered in every aspect of computing. Therefore Adaptive maintenance termed as an activity that modifies software to properly interfere with a changing environment is both necessary and commonplace.</w:t>
      </w:r>
    </w:p>
    <w:p w:rsidR="00A5472D" w:rsidRPr="00A5472D" w:rsidRDefault="00A5472D" w:rsidP="00A5472D">
      <w:pPr>
        <w:pStyle w:val="BodyText"/>
        <w:tabs>
          <w:tab w:val="left" w:pos="360"/>
        </w:tabs>
        <w:spacing w:before="100" w:beforeAutospacing="1" w:after="100" w:afterAutospacing="1" w:line="360" w:lineRule="auto"/>
        <w:ind w:left="180" w:firstLine="90"/>
        <w:jc w:val="both"/>
        <w:rPr>
          <w:rStyle w:val="style121"/>
          <w:rFonts w:ascii="Times New Roman" w:hAnsi="Times New Roman" w:cs="Times New Roman"/>
          <w:b/>
          <w:bCs/>
          <w:sz w:val="28"/>
          <w:szCs w:val="28"/>
        </w:rPr>
      </w:pPr>
      <w:r w:rsidRPr="00A5472D">
        <w:rPr>
          <w:rStyle w:val="style121"/>
          <w:rFonts w:ascii="Times New Roman" w:hAnsi="Times New Roman" w:cs="Times New Roman"/>
          <w:b/>
          <w:bCs/>
          <w:sz w:val="28"/>
          <w:szCs w:val="28"/>
        </w:rPr>
        <w:t>Perceptive Maintenance</w:t>
      </w:r>
    </w:p>
    <w:p w:rsidR="00A5472D" w:rsidRPr="00A5472D" w:rsidRDefault="00A5472D" w:rsidP="00A5472D">
      <w:pPr>
        <w:pStyle w:val="BodyText"/>
        <w:tabs>
          <w:tab w:val="left" w:pos="360"/>
        </w:tabs>
        <w:spacing w:before="100" w:beforeAutospacing="1" w:after="100" w:afterAutospacing="1" w:line="360" w:lineRule="auto"/>
        <w:ind w:left="180" w:firstLine="90"/>
        <w:jc w:val="both"/>
        <w:rPr>
          <w:rStyle w:val="style121"/>
          <w:rFonts w:ascii="Times New Roman" w:hAnsi="Times New Roman" w:cs="Times New Roman"/>
          <w:b/>
          <w:bCs/>
          <w:sz w:val="28"/>
          <w:szCs w:val="28"/>
        </w:rPr>
      </w:pPr>
      <w:r w:rsidRPr="00A5472D">
        <w:rPr>
          <w:rStyle w:val="style121"/>
          <w:rFonts w:ascii="Times New Roman" w:hAnsi="Times New Roman" w:cs="Times New Roman"/>
          <w:sz w:val="28"/>
          <w:szCs w:val="28"/>
        </w:rPr>
        <w:tab/>
        <w:t xml:space="preserve">            The third activity that may be applied to a definition of maintenance occurs when a software package is successful. As the software is used, recommendations for new capabilities, modifications to existing functions, and </w:t>
      </w:r>
      <w:r w:rsidRPr="00A5472D">
        <w:rPr>
          <w:rStyle w:val="style121"/>
          <w:rFonts w:ascii="Times New Roman" w:hAnsi="Times New Roman" w:cs="Times New Roman"/>
          <w:sz w:val="28"/>
          <w:szCs w:val="28"/>
        </w:rPr>
        <w:lastRenderedPageBreak/>
        <w:t>general enhancement are received from users. To satisfy requests in this category, Perceptive maintenance is performed. This activity accounts for the majority of all efforts expended on software maintenance.</w:t>
      </w:r>
    </w:p>
    <w:p w:rsidR="00A5472D" w:rsidRPr="00A5472D" w:rsidRDefault="00A5472D" w:rsidP="00A5472D">
      <w:pPr>
        <w:pStyle w:val="BodyText"/>
        <w:tabs>
          <w:tab w:val="left" w:pos="360"/>
        </w:tabs>
        <w:spacing w:before="100" w:beforeAutospacing="1" w:after="100" w:afterAutospacing="1" w:line="360" w:lineRule="auto"/>
        <w:ind w:left="180" w:firstLine="90"/>
        <w:jc w:val="both"/>
        <w:rPr>
          <w:rStyle w:val="style121"/>
          <w:rFonts w:ascii="Times New Roman" w:hAnsi="Times New Roman" w:cs="Times New Roman"/>
          <w:b/>
          <w:bCs/>
          <w:sz w:val="28"/>
          <w:szCs w:val="28"/>
        </w:rPr>
      </w:pPr>
      <w:r w:rsidRPr="00A5472D">
        <w:rPr>
          <w:rStyle w:val="style121"/>
          <w:rFonts w:ascii="Times New Roman" w:hAnsi="Times New Roman" w:cs="Times New Roman"/>
          <w:b/>
          <w:bCs/>
          <w:sz w:val="28"/>
          <w:szCs w:val="28"/>
        </w:rPr>
        <w:t>Preventive Maintenance</w:t>
      </w:r>
    </w:p>
    <w:p w:rsidR="00A5472D" w:rsidRDefault="00A5472D" w:rsidP="00A5472D">
      <w:pPr>
        <w:tabs>
          <w:tab w:val="left" w:pos="360"/>
        </w:tabs>
        <w:spacing w:line="360" w:lineRule="auto"/>
        <w:ind w:left="180" w:firstLine="90"/>
        <w:jc w:val="both"/>
        <w:rPr>
          <w:rStyle w:val="style121"/>
          <w:rFonts w:ascii="Times New Roman" w:hAnsi="Times New Roman" w:cs="Times New Roman"/>
          <w:sz w:val="28"/>
          <w:szCs w:val="28"/>
        </w:rPr>
      </w:pPr>
      <w:r w:rsidRPr="00A5472D">
        <w:rPr>
          <w:rStyle w:val="style121"/>
          <w:rFonts w:ascii="Times New Roman" w:hAnsi="Times New Roman" w:cs="Times New Roman"/>
          <w:sz w:val="28"/>
          <w:szCs w:val="28"/>
        </w:rPr>
        <w:t xml:space="preserve">                    The fourth maintenance activity occurs when software is changed to improve future maintainability or reliability, or to provide a better basis for future enhancements. Often called preventive maintenance, this activity is characterized by reverse engineering and re-engineering techniques</w:t>
      </w:r>
    </w:p>
    <w:p w:rsidR="00920816" w:rsidRDefault="00920816" w:rsidP="00A5472D">
      <w:pPr>
        <w:tabs>
          <w:tab w:val="left" w:pos="360"/>
        </w:tabs>
        <w:spacing w:line="360" w:lineRule="auto"/>
        <w:ind w:left="180" w:firstLine="90"/>
        <w:jc w:val="both"/>
        <w:rPr>
          <w:rStyle w:val="style121"/>
          <w:rFonts w:ascii="Times New Roman" w:hAnsi="Times New Roman" w:cs="Times New Roman"/>
          <w:sz w:val="28"/>
          <w:szCs w:val="28"/>
        </w:rPr>
      </w:pPr>
    </w:p>
    <w:p w:rsidR="00920816" w:rsidRDefault="00920816" w:rsidP="00A5472D">
      <w:pPr>
        <w:tabs>
          <w:tab w:val="left" w:pos="360"/>
        </w:tabs>
        <w:spacing w:line="360" w:lineRule="auto"/>
        <w:ind w:left="180" w:firstLine="90"/>
        <w:jc w:val="both"/>
        <w:rPr>
          <w:rStyle w:val="style121"/>
          <w:rFonts w:ascii="Times New Roman" w:hAnsi="Times New Roman" w:cs="Times New Roman"/>
          <w:sz w:val="28"/>
          <w:szCs w:val="28"/>
        </w:rPr>
      </w:pPr>
    </w:p>
    <w:p w:rsidR="00920816" w:rsidRDefault="00920816" w:rsidP="00A5472D">
      <w:pPr>
        <w:tabs>
          <w:tab w:val="left" w:pos="360"/>
        </w:tabs>
        <w:spacing w:line="360" w:lineRule="auto"/>
        <w:ind w:left="180" w:firstLine="90"/>
        <w:jc w:val="both"/>
        <w:rPr>
          <w:rStyle w:val="style121"/>
          <w:rFonts w:ascii="Times New Roman" w:hAnsi="Times New Roman" w:cs="Times New Roman"/>
          <w:sz w:val="28"/>
          <w:szCs w:val="28"/>
        </w:rPr>
      </w:pPr>
    </w:p>
    <w:p w:rsidR="00920816" w:rsidRDefault="00920816" w:rsidP="00A5472D">
      <w:pPr>
        <w:tabs>
          <w:tab w:val="left" w:pos="360"/>
        </w:tabs>
        <w:spacing w:line="360" w:lineRule="auto"/>
        <w:ind w:left="180" w:firstLine="90"/>
        <w:jc w:val="both"/>
        <w:rPr>
          <w:rStyle w:val="style121"/>
          <w:rFonts w:ascii="Times New Roman" w:hAnsi="Times New Roman" w:cs="Times New Roman"/>
          <w:sz w:val="28"/>
          <w:szCs w:val="28"/>
        </w:rPr>
      </w:pPr>
    </w:p>
    <w:p w:rsidR="00920816" w:rsidRDefault="00920816" w:rsidP="00A5472D">
      <w:pPr>
        <w:tabs>
          <w:tab w:val="left" w:pos="360"/>
        </w:tabs>
        <w:spacing w:line="360" w:lineRule="auto"/>
        <w:ind w:left="180" w:firstLine="90"/>
        <w:jc w:val="both"/>
        <w:rPr>
          <w:rStyle w:val="style121"/>
          <w:rFonts w:ascii="Times New Roman" w:hAnsi="Times New Roman" w:cs="Times New Roman"/>
          <w:sz w:val="28"/>
          <w:szCs w:val="28"/>
        </w:rPr>
      </w:pPr>
    </w:p>
    <w:p w:rsidR="00920816" w:rsidRDefault="00920816" w:rsidP="00A5472D">
      <w:pPr>
        <w:tabs>
          <w:tab w:val="left" w:pos="360"/>
        </w:tabs>
        <w:spacing w:line="360" w:lineRule="auto"/>
        <w:ind w:left="180" w:firstLine="90"/>
        <w:jc w:val="both"/>
        <w:rPr>
          <w:rStyle w:val="style121"/>
          <w:rFonts w:ascii="Times New Roman" w:hAnsi="Times New Roman" w:cs="Times New Roman"/>
          <w:sz w:val="28"/>
          <w:szCs w:val="28"/>
        </w:rPr>
      </w:pPr>
    </w:p>
    <w:p w:rsidR="00920816" w:rsidRDefault="00920816" w:rsidP="00A5472D">
      <w:pPr>
        <w:tabs>
          <w:tab w:val="left" w:pos="360"/>
        </w:tabs>
        <w:spacing w:line="360" w:lineRule="auto"/>
        <w:ind w:left="180" w:firstLine="90"/>
        <w:jc w:val="both"/>
        <w:rPr>
          <w:rStyle w:val="style121"/>
          <w:rFonts w:ascii="Times New Roman" w:hAnsi="Times New Roman" w:cs="Times New Roman"/>
          <w:sz w:val="28"/>
          <w:szCs w:val="28"/>
        </w:rPr>
      </w:pPr>
    </w:p>
    <w:p w:rsidR="00920816" w:rsidRDefault="00920816" w:rsidP="00A5472D">
      <w:pPr>
        <w:tabs>
          <w:tab w:val="left" w:pos="360"/>
        </w:tabs>
        <w:spacing w:line="360" w:lineRule="auto"/>
        <w:ind w:left="180" w:firstLine="90"/>
        <w:jc w:val="both"/>
        <w:rPr>
          <w:rStyle w:val="style121"/>
          <w:rFonts w:ascii="Times New Roman" w:hAnsi="Times New Roman" w:cs="Times New Roman"/>
          <w:sz w:val="28"/>
          <w:szCs w:val="28"/>
        </w:rPr>
      </w:pPr>
    </w:p>
    <w:p w:rsidR="00920816" w:rsidRDefault="00920816" w:rsidP="00A5472D">
      <w:pPr>
        <w:tabs>
          <w:tab w:val="left" w:pos="360"/>
        </w:tabs>
        <w:spacing w:line="360" w:lineRule="auto"/>
        <w:ind w:left="180" w:firstLine="90"/>
        <w:jc w:val="both"/>
        <w:rPr>
          <w:rStyle w:val="style121"/>
          <w:rFonts w:ascii="Times New Roman" w:hAnsi="Times New Roman" w:cs="Times New Roman"/>
          <w:sz w:val="28"/>
          <w:szCs w:val="28"/>
        </w:rPr>
      </w:pPr>
    </w:p>
    <w:p w:rsidR="00920816" w:rsidRDefault="00920816" w:rsidP="00A5472D">
      <w:pPr>
        <w:tabs>
          <w:tab w:val="left" w:pos="360"/>
        </w:tabs>
        <w:spacing w:line="360" w:lineRule="auto"/>
        <w:ind w:left="180" w:firstLine="90"/>
        <w:jc w:val="both"/>
        <w:rPr>
          <w:rStyle w:val="style121"/>
          <w:rFonts w:ascii="Times New Roman" w:hAnsi="Times New Roman" w:cs="Times New Roman"/>
          <w:sz w:val="28"/>
          <w:szCs w:val="28"/>
        </w:rPr>
      </w:pPr>
    </w:p>
    <w:p w:rsidR="00920816" w:rsidRDefault="00920816" w:rsidP="00A5472D">
      <w:pPr>
        <w:tabs>
          <w:tab w:val="left" w:pos="360"/>
        </w:tabs>
        <w:spacing w:line="360" w:lineRule="auto"/>
        <w:ind w:left="180" w:firstLine="90"/>
        <w:jc w:val="both"/>
        <w:rPr>
          <w:rStyle w:val="style121"/>
          <w:rFonts w:ascii="Times New Roman" w:hAnsi="Times New Roman" w:cs="Times New Roman"/>
          <w:sz w:val="28"/>
          <w:szCs w:val="28"/>
        </w:rPr>
      </w:pPr>
    </w:p>
    <w:p w:rsidR="00920816" w:rsidRDefault="00920816" w:rsidP="00A5472D">
      <w:pPr>
        <w:tabs>
          <w:tab w:val="left" w:pos="360"/>
        </w:tabs>
        <w:spacing w:line="360" w:lineRule="auto"/>
        <w:ind w:left="180" w:firstLine="90"/>
        <w:jc w:val="both"/>
        <w:rPr>
          <w:rStyle w:val="style121"/>
          <w:rFonts w:ascii="Times New Roman" w:hAnsi="Times New Roman" w:cs="Times New Roman"/>
          <w:sz w:val="28"/>
          <w:szCs w:val="28"/>
        </w:rPr>
      </w:pPr>
    </w:p>
    <w:p w:rsidR="00920816" w:rsidRDefault="00920816" w:rsidP="00A5472D">
      <w:pPr>
        <w:tabs>
          <w:tab w:val="left" w:pos="360"/>
        </w:tabs>
        <w:spacing w:line="360" w:lineRule="auto"/>
        <w:ind w:left="180" w:firstLine="90"/>
        <w:jc w:val="both"/>
        <w:rPr>
          <w:rStyle w:val="style121"/>
          <w:rFonts w:ascii="Times New Roman" w:hAnsi="Times New Roman" w:cs="Times New Roman"/>
          <w:sz w:val="28"/>
          <w:szCs w:val="28"/>
        </w:rPr>
      </w:pPr>
    </w:p>
    <w:p w:rsidR="00920816" w:rsidRDefault="00920816" w:rsidP="00920816">
      <w:pPr>
        <w:tabs>
          <w:tab w:val="left" w:pos="360"/>
        </w:tabs>
        <w:spacing w:line="360" w:lineRule="auto"/>
        <w:ind w:left="180" w:firstLine="90"/>
        <w:jc w:val="center"/>
        <w:rPr>
          <w:rFonts w:ascii="Times New Roman" w:hAnsi="Times New Roman" w:cs="Times New Roman"/>
          <w:b/>
          <w:sz w:val="32"/>
          <w:szCs w:val="32"/>
        </w:rPr>
      </w:pPr>
      <w:r>
        <w:rPr>
          <w:rFonts w:ascii="Times New Roman" w:hAnsi="Times New Roman" w:cs="Times New Roman"/>
          <w:b/>
          <w:sz w:val="32"/>
          <w:szCs w:val="32"/>
        </w:rPr>
        <w:lastRenderedPageBreak/>
        <w:t>SCREENSHOT</w:t>
      </w:r>
    </w:p>
    <w:p w:rsidR="00920816" w:rsidRDefault="00920816" w:rsidP="00A5472D">
      <w:pPr>
        <w:tabs>
          <w:tab w:val="left" w:pos="360"/>
        </w:tabs>
        <w:spacing w:line="360" w:lineRule="auto"/>
        <w:ind w:left="180" w:firstLine="90"/>
        <w:jc w:val="both"/>
        <w:rPr>
          <w:noProof/>
        </w:rPr>
      </w:pPr>
    </w:p>
    <w:p w:rsidR="00920816" w:rsidRPr="00A5472D" w:rsidRDefault="00920816" w:rsidP="00A5472D">
      <w:pPr>
        <w:tabs>
          <w:tab w:val="left" w:pos="360"/>
        </w:tabs>
        <w:spacing w:line="360" w:lineRule="auto"/>
        <w:ind w:left="180" w:firstLine="90"/>
        <w:jc w:val="both"/>
        <w:rPr>
          <w:rStyle w:val="style121"/>
          <w:rFonts w:ascii="Times New Roman" w:hAnsi="Times New Roman" w:cs="Times New Roman"/>
          <w:sz w:val="28"/>
          <w:szCs w:val="28"/>
        </w:rPr>
      </w:pPr>
      <w:r>
        <w:rPr>
          <w:noProof/>
        </w:rPr>
        <w:drawing>
          <wp:inline distT="0" distB="0" distL="0" distR="0" wp14:anchorId="3A2A4CD3" wp14:editId="03D1FDA4">
            <wp:extent cx="5943600" cy="4867910"/>
            <wp:effectExtent l="0" t="0" r="0" b="889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67910"/>
                    </a:xfrm>
                    <a:prstGeom prst="rect">
                      <a:avLst/>
                    </a:prstGeom>
                  </pic:spPr>
                </pic:pic>
              </a:graphicData>
            </a:graphic>
          </wp:inline>
        </w:drawing>
      </w:r>
    </w:p>
    <w:p w:rsidR="00A5472D" w:rsidRDefault="00A5472D" w:rsidP="00A5472D">
      <w:pPr>
        <w:spacing w:line="360" w:lineRule="auto"/>
        <w:jc w:val="both"/>
        <w:rPr>
          <w:rFonts w:ascii="Times New Roman" w:hAnsi="Times New Roman" w:cs="Times New Roman"/>
          <w:sz w:val="28"/>
          <w:szCs w:val="28"/>
        </w:rPr>
      </w:pPr>
    </w:p>
    <w:p w:rsidR="00470609" w:rsidRDefault="00470609" w:rsidP="00A5472D">
      <w:pPr>
        <w:spacing w:line="360" w:lineRule="auto"/>
        <w:jc w:val="both"/>
        <w:rPr>
          <w:rFonts w:ascii="Times New Roman" w:hAnsi="Times New Roman" w:cs="Times New Roman"/>
          <w:sz w:val="28"/>
          <w:szCs w:val="28"/>
        </w:rPr>
      </w:pPr>
    </w:p>
    <w:p w:rsidR="00470609" w:rsidRDefault="00470609" w:rsidP="00A5472D">
      <w:pPr>
        <w:spacing w:line="360" w:lineRule="auto"/>
        <w:jc w:val="both"/>
        <w:rPr>
          <w:rFonts w:ascii="Times New Roman" w:hAnsi="Times New Roman" w:cs="Times New Roman"/>
          <w:sz w:val="28"/>
          <w:szCs w:val="28"/>
        </w:rPr>
      </w:pPr>
    </w:p>
    <w:p w:rsidR="00470609" w:rsidRDefault="00470609" w:rsidP="00A5472D">
      <w:pPr>
        <w:spacing w:line="360" w:lineRule="auto"/>
        <w:jc w:val="both"/>
        <w:rPr>
          <w:rFonts w:ascii="Times New Roman" w:hAnsi="Times New Roman" w:cs="Times New Roman"/>
          <w:sz w:val="28"/>
          <w:szCs w:val="28"/>
        </w:rPr>
      </w:pPr>
    </w:p>
    <w:p w:rsidR="00470609" w:rsidRDefault="00470609" w:rsidP="00A5472D">
      <w:pPr>
        <w:spacing w:line="360" w:lineRule="auto"/>
        <w:jc w:val="both"/>
        <w:rPr>
          <w:rFonts w:ascii="Times New Roman" w:hAnsi="Times New Roman" w:cs="Times New Roman"/>
          <w:sz w:val="28"/>
          <w:szCs w:val="28"/>
        </w:rPr>
      </w:pPr>
    </w:p>
    <w:p w:rsidR="00470609" w:rsidRDefault="00470609" w:rsidP="00A5472D">
      <w:pPr>
        <w:spacing w:line="360" w:lineRule="auto"/>
        <w:jc w:val="both"/>
        <w:rPr>
          <w:rFonts w:ascii="Times New Roman" w:hAnsi="Times New Roman" w:cs="Times New Roman"/>
          <w:sz w:val="28"/>
          <w:szCs w:val="28"/>
        </w:rPr>
      </w:pPr>
    </w:p>
    <w:p w:rsidR="00470609" w:rsidRDefault="00920816" w:rsidP="00A5472D">
      <w:pPr>
        <w:spacing w:line="360" w:lineRule="auto"/>
        <w:jc w:val="both"/>
        <w:rPr>
          <w:rFonts w:ascii="Times New Roman" w:hAnsi="Times New Roman" w:cs="Times New Roman"/>
          <w:sz w:val="28"/>
          <w:szCs w:val="28"/>
        </w:rPr>
      </w:pPr>
      <w:r>
        <w:rPr>
          <w:noProof/>
        </w:rPr>
        <w:lastRenderedPageBreak/>
        <w:drawing>
          <wp:inline distT="0" distB="0" distL="0" distR="0" wp14:anchorId="7E352405" wp14:editId="57B3BF30">
            <wp:extent cx="5943600" cy="5094605"/>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094605"/>
                    </a:xfrm>
                    <a:prstGeom prst="rect">
                      <a:avLst/>
                    </a:prstGeom>
                  </pic:spPr>
                </pic:pic>
              </a:graphicData>
            </a:graphic>
          </wp:inline>
        </w:drawing>
      </w:r>
    </w:p>
    <w:p w:rsidR="00470609" w:rsidRDefault="00470609" w:rsidP="00A5472D">
      <w:pPr>
        <w:spacing w:line="360" w:lineRule="auto"/>
        <w:jc w:val="both"/>
        <w:rPr>
          <w:rFonts w:ascii="Times New Roman" w:hAnsi="Times New Roman" w:cs="Times New Roman"/>
          <w:sz w:val="28"/>
          <w:szCs w:val="28"/>
        </w:rPr>
      </w:pPr>
    </w:p>
    <w:p w:rsidR="00470609" w:rsidRDefault="00470609" w:rsidP="00A5472D">
      <w:pPr>
        <w:spacing w:line="360" w:lineRule="auto"/>
        <w:jc w:val="both"/>
        <w:rPr>
          <w:rFonts w:ascii="Times New Roman" w:hAnsi="Times New Roman" w:cs="Times New Roman"/>
          <w:sz w:val="28"/>
          <w:szCs w:val="28"/>
        </w:rPr>
      </w:pPr>
    </w:p>
    <w:p w:rsidR="00470609" w:rsidRDefault="00470609" w:rsidP="00A5472D">
      <w:pPr>
        <w:spacing w:line="360" w:lineRule="auto"/>
        <w:jc w:val="both"/>
        <w:rPr>
          <w:rFonts w:ascii="Times New Roman" w:hAnsi="Times New Roman" w:cs="Times New Roman"/>
          <w:sz w:val="28"/>
          <w:szCs w:val="28"/>
        </w:rPr>
      </w:pPr>
    </w:p>
    <w:p w:rsidR="00470609" w:rsidRDefault="00470609" w:rsidP="00A5472D">
      <w:pPr>
        <w:spacing w:line="360" w:lineRule="auto"/>
        <w:jc w:val="both"/>
        <w:rPr>
          <w:rFonts w:ascii="Times New Roman" w:hAnsi="Times New Roman" w:cs="Times New Roman"/>
          <w:sz w:val="28"/>
          <w:szCs w:val="28"/>
        </w:rPr>
      </w:pPr>
    </w:p>
    <w:p w:rsidR="00470609" w:rsidRDefault="00470609" w:rsidP="00A5472D">
      <w:pPr>
        <w:spacing w:line="360" w:lineRule="auto"/>
        <w:jc w:val="both"/>
        <w:rPr>
          <w:rFonts w:ascii="Times New Roman" w:hAnsi="Times New Roman" w:cs="Times New Roman"/>
          <w:sz w:val="28"/>
          <w:szCs w:val="28"/>
        </w:rPr>
      </w:pPr>
    </w:p>
    <w:p w:rsidR="00470609" w:rsidRDefault="00470609"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r>
        <w:rPr>
          <w:noProof/>
        </w:rPr>
        <w:lastRenderedPageBreak/>
        <w:drawing>
          <wp:inline distT="0" distB="0" distL="0" distR="0" wp14:anchorId="5FDA9938" wp14:editId="6034D97A">
            <wp:extent cx="5943600" cy="488315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83150"/>
                    </a:xfrm>
                    <a:prstGeom prst="rect">
                      <a:avLst/>
                    </a:prstGeom>
                  </pic:spPr>
                </pic:pic>
              </a:graphicData>
            </a:graphic>
          </wp:inline>
        </w:drawing>
      </w: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r>
        <w:rPr>
          <w:noProof/>
        </w:rPr>
        <w:lastRenderedPageBreak/>
        <w:drawing>
          <wp:inline distT="0" distB="0" distL="0" distR="0" wp14:anchorId="54F9648D" wp14:editId="7E934C10">
            <wp:extent cx="5943600" cy="4683125"/>
            <wp:effectExtent l="0" t="0" r="0" b="317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83125"/>
                    </a:xfrm>
                    <a:prstGeom prst="rect">
                      <a:avLst/>
                    </a:prstGeom>
                  </pic:spPr>
                </pic:pic>
              </a:graphicData>
            </a:graphic>
          </wp:inline>
        </w:drawing>
      </w: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r>
        <w:rPr>
          <w:noProof/>
        </w:rPr>
        <w:lastRenderedPageBreak/>
        <w:drawing>
          <wp:inline distT="0" distB="0" distL="0" distR="0" wp14:anchorId="4B1B7E9E" wp14:editId="78D557A6">
            <wp:extent cx="5934075" cy="4943475"/>
            <wp:effectExtent l="0" t="0" r="9525"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943475"/>
                    </a:xfrm>
                    <a:prstGeom prst="rect">
                      <a:avLst/>
                    </a:prstGeom>
                    <a:noFill/>
                    <a:ln>
                      <a:noFill/>
                    </a:ln>
                  </pic:spPr>
                </pic:pic>
              </a:graphicData>
            </a:graphic>
          </wp:inline>
        </w:drawing>
      </w: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r>
        <w:rPr>
          <w:noProof/>
        </w:rPr>
        <w:lastRenderedPageBreak/>
        <w:drawing>
          <wp:inline distT="0" distB="0" distL="0" distR="0" wp14:anchorId="2668D1D9" wp14:editId="1E4742AF">
            <wp:extent cx="5934075" cy="5038725"/>
            <wp:effectExtent l="0" t="0" r="9525"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5038725"/>
                    </a:xfrm>
                    <a:prstGeom prst="rect">
                      <a:avLst/>
                    </a:prstGeom>
                    <a:noFill/>
                    <a:ln>
                      <a:noFill/>
                    </a:ln>
                  </pic:spPr>
                </pic:pic>
              </a:graphicData>
            </a:graphic>
          </wp:inline>
        </w:drawing>
      </w: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r>
        <w:rPr>
          <w:noProof/>
        </w:rPr>
        <w:lastRenderedPageBreak/>
        <w:drawing>
          <wp:inline distT="0" distB="0" distL="0" distR="0" wp14:anchorId="03AE7DA2" wp14:editId="581655D7">
            <wp:extent cx="5943600" cy="4316095"/>
            <wp:effectExtent l="0" t="0" r="0" b="825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16095"/>
                    </a:xfrm>
                    <a:prstGeom prst="rect">
                      <a:avLst/>
                    </a:prstGeom>
                  </pic:spPr>
                </pic:pic>
              </a:graphicData>
            </a:graphic>
          </wp:inline>
        </w:drawing>
      </w: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r>
        <w:rPr>
          <w:noProof/>
        </w:rPr>
        <w:lastRenderedPageBreak/>
        <w:drawing>
          <wp:inline distT="0" distB="0" distL="0" distR="0" wp14:anchorId="08CA67D2" wp14:editId="57FDA3BA">
            <wp:extent cx="5943600" cy="4439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39920"/>
                    </a:xfrm>
                    <a:prstGeom prst="rect">
                      <a:avLst/>
                    </a:prstGeom>
                  </pic:spPr>
                </pic:pic>
              </a:graphicData>
            </a:graphic>
          </wp:inline>
        </w:drawing>
      </w: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r>
        <w:rPr>
          <w:noProof/>
        </w:rPr>
        <w:drawing>
          <wp:inline distT="0" distB="0" distL="0" distR="0" wp14:anchorId="5A088081" wp14:editId="1336CBA1">
            <wp:extent cx="2647950" cy="1495425"/>
            <wp:effectExtent l="0" t="0" r="0"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7950" cy="1495425"/>
                    </a:xfrm>
                    <a:prstGeom prst="rect">
                      <a:avLst/>
                    </a:prstGeom>
                  </pic:spPr>
                </pic:pic>
              </a:graphicData>
            </a:graphic>
          </wp:inline>
        </w:drawing>
      </w: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r>
        <w:rPr>
          <w:noProof/>
        </w:rPr>
        <w:lastRenderedPageBreak/>
        <w:drawing>
          <wp:inline distT="0" distB="0" distL="0" distR="0" wp14:anchorId="56283362" wp14:editId="5F48183B">
            <wp:extent cx="5943600" cy="5308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308600"/>
                    </a:xfrm>
                    <a:prstGeom prst="rect">
                      <a:avLst/>
                    </a:prstGeom>
                  </pic:spPr>
                </pic:pic>
              </a:graphicData>
            </a:graphic>
          </wp:inline>
        </w:drawing>
      </w: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r>
        <w:rPr>
          <w:noProof/>
        </w:rPr>
        <w:lastRenderedPageBreak/>
        <w:drawing>
          <wp:inline distT="0" distB="0" distL="0" distR="0" wp14:anchorId="2F916AF9" wp14:editId="78C19032">
            <wp:extent cx="5943600" cy="435292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52925"/>
                    </a:xfrm>
                    <a:prstGeom prst="rect">
                      <a:avLst/>
                    </a:prstGeom>
                  </pic:spPr>
                </pic:pic>
              </a:graphicData>
            </a:graphic>
          </wp:inline>
        </w:drawing>
      </w:r>
    </w:p>
    <w:p w:rsidR="00920816" w:rsidRDefault="00920816" w:rsidP="00A5472D">
      <w:pPr>
        <w:spacing w:line="360" w:lineRule="auto"/>
        <w:jc w:val="both"/>
        <w:rPr>
          <w:rFonts w:ascii="Times New Roman" w:hAnsi="Times New Roman" w:cs="Times New Roman"/>
          <w:sz w:val="28"/>
          <w:szCs w:val="28"/>
        </w:rPr>
      </w:pPr>
      <w:r>
        <w:rPr>
          <w:noProof/>
        </w:rPr>
        <w:lastRenderedPageBreak/>
        <w:drawing>
          <wp:inline distT="0" distB="0" distL="0" distR="0" wp14:anchorId="3E6E5CEB" wp14:editId="2AEF7B43">
            <wp:extent cx="5943600" cy="43529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52925"/>
                    </a:xfrm>
                    <a:prstGeom prst="rect">
                      <a:avLst/>
                    </a:prstGeom>
                  </pic:spPr>
                </pic:pic>
              </a:graphicData>
            </a:graphic>
          </wp:inline>
        </w:drawing>
      </w:r>
    </w:p>
    <w:p w:rsidR="00920816" w:rsidRDefault="00920816" w:rsidP="00A5472D">
      <w:pPr>
        <w:spacing w:line="360" w:lineRule="auto"/>
        <w:jc w:val="both"/>
        <w:rPr>
          <w:rFonts w:ascii="Times New Roman" w:hAnsi="Times New Roman" w:cs="Times New Roman"/>
          <w:sz w:val="28"/>
          <w:szCs w:val="28"/>
        </w:rPr>
      </w:pPr>
      <w:r>
        <w:rPr>
          <w:noProof/>
        </w:rPr>
        <w:drawing>
          <wp:inline distT="0" distB="0" distL="0" distR="0" wp14:anchorId="2C6EB862" wp14:editId="2EA46231">
            <wp:extent cx="2647950" cy="149542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7950" cy="1495425"/>
                    </a:xfrm>
                    <a:prstGeom prst="rect">
                      <a:avLst/>
                    </a:prstGeom>
                  </pic:spPr>
                </pic:pic>
              </a:graphicData>
            </a:graphic>
          </wp:inline>
        </w:drawing>
      </w: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r>
        <w:rPr>
          <w:noProof/>
        </w:rPr>
        <w:lastRenderedPageBreak/>
        <w:drawing>
          <wp:inline distT="0" distB="0" distL="0" distR="0" wp14:anchorId="68A18CE8" wp14:editId="18A79C84">
            <wp:extent cx="5943600" cy="4274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74820"/>
                    </a:xfrm>
                    <a:prstGeom prst="rect">
                      <a:avLst/>
                    </a:prstGeom>
                  </pic:spPr>
                </pic:pic>
              </a:graphicData>
            </a:graphic>
          </wp:inline>
        </w:drawing>
      </w: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2D0ED0" w:rsidRDefault="002D0ED0" w:rsidP="00A5472D">
      <w:pPr>
        <w:spacing w:line="360" w:lineRule="auto"/>
        <w:jc w:val="both"/>
        <w:rPr>
          <w:rFonts w:ascii="Times New Roman" w:hAnsi="Times New Roman" w:cs="Times New Roman"/>
          <w:sz w:val="28"/>
          <w:szCs w:val="28"/>
        </w:rPr>
      </w:pPr>
    </w:p>
    <w:p w:rsidR="002D0ED0" w:rsidRDefault="002D0ED0" w:rsidP="00A5472D">
      <w:pPr>
        <w:spacing w:line="360" w:lineRule="auto"/>
        <w:jc w:val="both"/>
        <w:rPr>
          <w:rFonts w:ascii="Times New Roman" w:hAnsi="Times New Roman" w:cs="Times New Roman"/>
          <w:sz w:val="28"/>
          <w:szCs w:val="28"/>
        </w:rPr>
      </w:pPr>
    </w:p>
    <w:p w:rsidR="002D0ED0" w:rsidRDefault="002D0ED0" w:rsidP="00A5472D">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Coding:</w:t>
      </w:r>
    </w:p>
    <w:p w:rsidR="002D0ED0" w:rsidRDefault="002D0ED0" w:rsidP="00A5472D">
      <w:pPr>
        <w:spacing w:line="360" w:lineRule="auto"/>
        <w:jc w:val="both"/>
        <w:rPr>
          <w:rFonts w:ascii="Times New Roman" w:hAnsi="Times New Roman" w:cs="Times New Roman"/>
          <w:sz w:val="28"/>
          <w:szCs w:val="28"/>
        </w:rPr>
      </w:pPr>
      <w:r>
        <w:rPr>
          <w:rFonts w:ascii="Times New Roman" w:hAnsi="Times New Roman" w:cs="Times New Roman"/>
          <w:sz w:val="28"/>
          <w:szCs w:val="28"/>
        </w:rPr>
        <w:t>//AddItem.java</w:t>
      </w:r>
    </w:p>
    <w:p w:rsidR="002D0ED0" w:rsidRDefault="002D0ED0" w:rsidP="00A5472D">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 To change this license header, choose License Headers in Project Properties.</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 To change this template file, choose Tools | Templates</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 </w:t>
      </w:r>
      <w:proofErr w:type="gramStart"/>
      <w:r w:rsidRPr="002D0ED0">
        <w:rPr>
          <w:rFonts w:ascii="Times New Roman" w:hAnsi="Times New Roman" w:cs="Times New Roman"/>
          <w:sz w:val="28"/>
          <w:szCs w:val="28"/>
        </w:rPr>
        <w:t>and</w:t>
      </w:r>
      <w:proofErr w:type="gramEnd"/>
      <w:r w:rsidRPr="002D0ED0">
        <w:rPr>
          <w:rFonts w:ascii="Times New Roman" w:hAnsi="Times New Roman" w:cs="Times New Roman"/>
          <w:sz w:val="28"/>
          <w:szCs w:val="28"/>
        </w:rPr>
        <w:t xml:space="preserve"> open the template in the editor.</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proofErr w:type="gramStart"/>
      <w:r w:rsidRPr="002D0ED0">
        <w:rPr>
          <w:rFonts w:ascii="Times New Roman" w:hAnsi="Times New Roman" w:cs="Times New Roman"/>
          <w:sz w:val="28"/>
          <w:szCs w:val="28"/>
        </w:rPr>
        <w:t>package</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foodstall</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proofErr w:type="gramStart"/>
      <w:r w:rsidRPr="002D0ED0">
        <w:rPr>
          <w:rFonts w:ascii="Times New Roman" w:hAnsi="Times New Roman" w:cs="Times New Roman"/>
          <w:sz w:val="28"/>
          <w:szCs w:val="28"/>
        </w:rPr>
        <w:t>import</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java.awt.Dimension</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proofErr w:type="gramStart"/>
      <w:r w:rsidRPr="002D0ED0">
        <w:rPr>
          <w:rFonts w:ascii="Times New Roman" w:hAnsi="Times New Roman" w:cs="Times New Roman"/>
          <w:sz w:val="28"/>
          <w:szCs w:val="28"/>
        </w:rPr>
        <w:t>import</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java.awt.Toolkit</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proofErr w:type="gramStart"/>
      <w:r w:rsidRPr="002D0ED0">
        <w:rPr>
          <w:rFonts w:ascii="Times New Roman" w:hAnsi="Times New Roman" w:cs="Times New Roman"/>
          <w:sz w:val="28"/>
          <w:szCs w:val="28"/>
        </w:rPr>
        <w:t>import</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java.io.File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proofErr w:type="gramStart"/>
      <w:r w:rsidRPr="002D0ED0">
        <w:rPr>
          <w:rFonts w:ascii="Times New Roman" w:hAnsi="Times New Roman" w:cs="Times New Roman"/>
          <w:sz w:val="28"/>
          <w:szCs w:val="28"/>
        </w:rPr>
        <w:t>import</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java.sql.Connection</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proofErr w:type="gramStart"/>
      <w:r w:rsidRPr="002D0ED0">
        <w:rPr>
          <w:rFonts w:ascii="Times New Roman" w:hAnsi="Times New Roman" w:cs="Times New Roman"/>
          <w:sz w:val="28"/>
          <w:szCs w:val="28"/>
        </w:rPr>
        <w:t>import</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java.sql.DriverManager</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proofErr w:type="gramStart"/>
      <w:r w:rsidRPr="002D0ED0">
        <w:rPr>
          <w:rFonts w:ascii="Times New Roman" w:hAnsi="Times New Roman" w:cs="Times New Roman"/>
          <w:sz w:val="28"/>
          <w:szCs w:val="28"/>
        </w:rPr>
        <w:t>import</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java.sql.PreparedStatement</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proofErr w:type="gramStart"/>
      <w:r w:rsidRPr="002D0ED0">
        <w:rPr>
          <w:rFonts w:ascii="Times New Roman" w:hAnsi="Times New Roman" w:cs="Times New Roman"/>
          <w:sz w:val="28"/>
          <w:szCs w:val="28"/>
        </w:rPr>
        <w:t>import</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java.sql.SQLException</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proofErr w:type="gramStart"/>
      <w:r w:rsidRPr="002D0ED0">
        <w:rPr>
          <w:rFonts w:ascii="Times New Roman" w:hAnsi="Times New Roman" w:cs="Times New Roman"/>
          <w:sz w:val="28"/>
          <w:szCs w:val="28"/>
        </w:rPr>
        <w:t>import</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java.util.logging.Level</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proofErr w:type="gramStart"/>
      <w:r w:rsidRPr="002D0ED0">
        <w:rPr>
          <w:rFonts w:ascii="Times New Roman" w:hAnsi="Times New Roman" w:cs="Times New Roman"/>
          <w:sz w:val="28"/>
          <w:szCs w:val="28"/>
        </w:rPr>
        <w:t>import</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java.util.logging.Logger</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proofErr w:type="gramStart"/>
      <w:r w:rsidRPr="002D0ED0">
        <w:rPr>
          <w:rFonts w:ascii="Times New Roman" w:hAnsi="Times New Roman" w:cs="Times New Roman"/>
          <w:sz w:val="28"/>
          <w:szCs w:val="28"/>
        </w:rPr>
        <w:t>import</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javax.swing.ImageIcon</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proofErr w:type="gramStart"/>
      <w:r w:rsidRPr="002D0ED0">
        <w:rPr>
          <w:rFonts w:ascii="Times New Roman" w:hAnsi="Times New Roman" w:cs="Times New Roman"/>
          <w:sz w:val="28"/>
          <w:szCs w:val="28"/>
        </w:rPr>
        <w:lastRenderedPageBreak/>
        <w:t>import</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javax.swing.JFileChooser</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proofErr w:type="gramStart"/>
      <w:r w:rsidRPr="002D0ED0">
        <w:rPr>
          <w:rFonts w:ascii="Times New Roman" w:hAnsi="Times New Roman" w:cs="Times New Roman"/>
          <w:sz w:val="28"/>
          <w:szCs w:val="28"/>
        </w:rPr>
        <w:t>import</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javax.swing.JOptionPane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 @author EGC</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proofErr w:type="gramStart"/>
      <w:r w:rsidRPr="002D0ED0">
        <w:rPr>
          <w:rFonts w:ascii="Times New Roman" w:hAnsi="Times New Roman" w:cs="Times New Roman"/>
          <w:sz w:val="28"/>
          <w:szCs w:val="28"/>
        </w:rPr>
        <w:t>public</w:t>
      </w:r>
      <w:proofErr w:type="gramEnd"/>
      <w:r w:rsidRPr="002D0ED0">
        <w:rPr>
          <w:rFonts w:ascii="Times New Roman" w:hAnsi="Times New Roman" w:cs="Times New Roman"/>
          <w:sz w:val="28"/>
          <w:szCs w:val="28"/>
        </w:rPr>
        <w:t xml:space="preserve"> class </w:t>
      </w:r>
      <w:proofErr w:type="spellStart"/>
      <w:r w:rsidRPr="002D0ED0">
        <w:rPr>
          <w:rFonts w:ascii="Times New Roman" w:hAnsi="Times New Roman" w:cs="Times New Roman"/>
          <w:sz w:val="28"/>
          <w:szCs w:val="28"/>
        </w:rPr>
        <w:t>AddFoods</w:t>
      </w:r>
      <w:proofErr w:type="spellEnd"/>
      <w:r w:rsidRPr="002D0ED0">
        <w:rPr>
          <w:rFonts w:ascii="Times New Roman" w:hAnsi="Times New Roman" w:cs="Times New Roman"/>
          <w:sz w:val="28"/>
          <w:szCs w:val="28"/>
        </w:rPr>
        <w:t xml:space="preserve"> extends </w:t>
      </w:r>
      <w:proofErr w:type="spellStart"/>
      <w:r w:rsidRPr="002D0ED0">
        <w:rPr>
          <w:rFonts w:ascii="Times New Roman" w:hAnsi="Times New Roman" w:cs="Times New Roman"/>
          <w:sz w:val="28"/>
          <w:szCs w:val="28"/>
        </w:rPr>
        <w:t>javax.swing.JFrame</w:t>
      </w:r>
      <w:proofErr w:type="spellEnd"/>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File </w:t>
      </w:r>
      <w:proofErr w:type="spellStart"/>
      <w:r w:rsidRPr="002D0ED0">
        <w:rPr>
          <w:rFonts w:ascii="Times New Roman" w:hAnsi="Times New Roman" w:cs="Times New Roman"/>
          <w:sz w:val="28"/>
          <w:szCs w:val="28"/>
        </w:rPr>
        <w:t>ff</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String combo;</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 Creates new form </w:t>
      </w:r>
      <w:proofErr w:type="spellStart"/>
      <w:r w:rsidRPr="002D0ED0">
        <w:rPr>
          <w:rFonts w:ascii="Times New Roman" w:hAnsi="Times New Roman" w:cs="Times New Roman"/>
          <w:sz w:val="28"/>
          <w:szCs w:val="28"/>
        </w:rPr>
        <w:t>AddFoods</w:t>
      </w:r>
      <w:proofErr w:type="spellEnd"/>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public</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AddFoods</w:t>
      </w:r>
      <w:proofErr w:type="spellEnd"/>
      <w:r w:rsidRPr="002D0ED0">
        <w:rPr>
          <w:rFonts w:ascii="Times New Roman" w:hAnsi="Times New Roman" w:cs="Times New Roman"/>
          <w:sz w:val="28"/>
          <w:szCs w:val="28"/>
        </w:rPr>
        <w:t>()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initComponents</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Dimension dim = </w:t>
      </w:r>
      <w:proofErr w:type="spellStart"/>
      <w:proofErr w:type="gramStart"/>
      <w:r w:rsidRPr="002D0ED0">
        <w:rPr>
          <w:rFonts w:ascii="Times New Roman" w:hAnsi="Times New Roman" w:cs="Times New Roman"/>
          <w:sz w:val="28"/>
          <w:szCs w:val="28"/>
        </w:rPr>
        <w:t>Toolkit.getDefaultToolkit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roofErr w:type="spellStart"/>
      <w:r w:rsidRPr="002D0ED0">
        <w:rPr>
          <w:rFonts w:ascii="Times New Roman" w:hAnsi="Times New Roman" w:cs="Times New Roman"/>
          <w:sz w:val="28"/>
          <w:szCs w:val="28"/>
        </w:rPr>
        <w:t>getScreenSize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proofErr w:type="spellStart"/>
      <w:proofErr w:type="gramStart"/>
      <w:r w:rsidRPr="002D0ED0">
        <w:rPr>
          <w:rFonts w:ascii="Times New Roman" w:hAnsi="Times New Roman" w:cs="Times New Roman"/>
          <w:sz w:val="28"/>
          <w:szCs w:val="28"/>
        </w:rPr>
        <w:t>this.setLocation</w:t>
      </w:r>
      <w:proofErr w:type="spellEnd"/>
      <w:r w:rsidRPr="002D0ED0">
        <w:rPr>
          <w:rFonts w:ascii="Times New Roman" w:hAnsi="Times New Roman" w:cs="Times New Roman"/>
          <w:sz w:val="28"/>
          <w:szCs w:val="28"/>
        </w:rPr>
        <w:t>(</w:t>
      </w:r>
      <w:proofErr w:type="spellStart"/>
      <w:proofErr w:type="gramEnd"/>
      <w:r w:rsidRPr="002D0ED0">
        <w:rPr>
          <w:rFonts w:ascii="Times New Roman" w:hAnsi="Times New Roman" w:cs="Times New Roman"/>
          <w:sz w:val="28"/>
          <w:szCs w:val="28"/>
        </w:rPr>
        <w:t>dim.width</w:t>
      </w:r>
      <w:proofErr w:type="spellEnd"/>
      <w:r w:rsidRPr="002D0ED0">
        <w:rPr>
          <w:rFonts w:ascii="Times New Roman" w:hAnsi="Times New Roman" w:cs="Times New Roman"/>
          <w:sz w:val="28"/>
          <w:szCs w:val="28"/>
        </w:rPr>
        <w:t xml:space="preserve">/2-this.getSize().width/2, </w:t>
      </w:r>
      <w:proofErr w:type="spellStart"/>
      <w:r w:rsidRPr="002D0ED0">
        <w:rPr>
          <w:rFonts w:ascii="Times New Roman" w:hAnsi="Times New Roman" w:cs="Times New Roman"/>
          <w:sz w:val="28"/>
          <w:szCs w:val="28"/>
        </w:rPr>
        <w:t>dim.height</w:t>
      </w:r>
      <w:proofErr w:type="spellEnd"/>
      <w:r w:rsidRPr="002D0ED0">
        <w:rPr>
          <w:rFonts w:ascii="Times New Roman" w:hAnsi="Times New Roman" w:cs="Times New Roman"/>
          <w:sz w:val="28"/>
          <w:szCs w:val="28"/>
        </w:rPr>
        <w:t>/2-this.getSize().height/2);</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buttonGroup1.add(</w:t>
      </w:r>
      <w:proofErr w:type="gramEnd"/>
      <w:r w:rsidRPr="002D0ED0">
        <w:rPr>
          <w:rFonts w:ascii="Times New Roman" w:hAnsi="Times New Roman" w:cs="Times New Roman"/>
          <w:sz w:val="28"/>
          <w:szCs w:val="28"/>
        </w:rPr>
        <w:t>jRadioButton1);</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lastRenderedPageBreak/>
        <w:t xml:space="preserve">        </w:t>
      </w:r>
      <w:proofErr w:type="gramStart"/>
      <w:r w:rsidRPr="002D0ED0">
        <w:rPr>
          <w:rFonts w:ascii="Times New Roman" w:hAnsi="Times New Roman" w:cs="Times New Roman"/>
          <w:sz w:val="28"/>
          <w:szCs w:val="28"/>
        </w:rPr>
        <w:t>buttonGroup1.add(</w:t>
      </w:r>
      <w:proofErr w:type="gramEnd"/>
      <w:r w:rsidRPr="002D0ED0">
        <w:rPr>
          <w:rFonts w:ascii="Times New Roman" w:hAnsi="Times New Roman" w:cs="Times New Roman"/>
          <w:sz w:val="28"/>
          <w:szCs w:val="28"/>
        </w:rPr>
        <w:t>jRadioButton2);</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buttonGroup1.add(</w:t>
      </w:r>
      <w:proofErr w:type="gramEnd"/>
      <w:r w:rsidRPr="002D0ED0">
        <w:rPr>
          <w:rFonts w:ascii="Times New Roman" w:hAnsi="Times New Roman" w:cs="Times New Roman"/>
          <w:sz w:val="28"/>
          <w:szCs w:val="28"/>
        </w:rPr>
        <w:t>jRadioButton3);</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jRadioButton1.setActionCommand(</w:t>
      </w:r>
      <w:proofErr w:type="gramEnd"/>
      <w:r w:rsidRPr="002D0ED0">
        <w:rPr>
          <w:rFonts w:ascii="Times New Roman" w:hAnsi="Times New Roman" w:cs="Times New Roman"/>
          <w:sz w:val="28"/>
          <w:szCs w:val="28"/>
        </w:rPr>
        <w:t>"Starters");</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jRadioButton2.setActionCommand(</w:t>
      </w:r>
      <w:proofErr w:type="gramEnd"/>
      <w:r w:rsidRPr="002D0ED0">
        <w:rPr>
          <w:rFonts w:ascii="Times New Roman" w:hAnsi="Times New Roman" w:cs="Times New Roman"/>
          <w:sz w:val="28"/>
          <w:szCs w:val="28"/>
        </w:rPr>
        <w:t>"Main Dish");</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jRadioButton2.setActionCommand(</w:t>
      </w:r>
      <w:proofErr w:type="gramEnd"/>
      <w:r w:rsidRPr="002D0ED0">
        <w:rPr>
          <w:rFonts w:ascii="Times New Roman" w:hAnsi="Times New Roman" w:cs="Times New Roman"/>
          <w:sz w:val="28"/>
          <w:szCs w:val="28"/>
        </w:rPr>
        <w:t>"Desserts");</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buttonGroup2.add(</w:t>
      </w:r>
      <w:proofErr w:type="gramEnd"/>
      <w:r w:rsidRPr="002D0ED0">
        <w:rPr>
          <w:rFonts w:ascii="Times New Roman" w:hAnsi="Times New Roman" w:cs="Times New Roman"/>
          <w:sz w:val="28"/>
          <w:szCs w:val="28"/>
        </w:rPr>
        <w:t>jRadioButton4);</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buttonGroup2.add(</w:t>
      </w:r>
      <w:proofErr w:type="gramEnd"/>
      <w:r w:rsidRPr="002D0ED0">
        <w:rPr>
          <w:rFonts w:ascii="Times New Roman" w:hAnsi="Times New Roman" w:cs="Times New Roman"/>
          <w:sz w:val="28"/>
          <w:szCs w:val="28"/>
        </w:rPr>
        <w:t>jRadioButton5);</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jRadioButton4.setActionCommand(</w:t>
      </w:r>
      <w:proofErr w:type="gramEnd"/>
      <w:r w:rsidRPr="002D0ED0">
        <w:rPr>
          <w:rFonts w:ascii="Times New Roman" w:hAnsi="Times New Roman" w:cs="Times New Roman"/>
          <w:sz w:val="28"/>
          <w:szCs w:val="28"/>
        </w:rPr>
        <w:t>"Veg");</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jRadioButton5.setActionCommand(</w:t>
      </w:r>
      <w:proofErr w:type="gramEnd"/>
      <w:r w:rsidRPr="002D0ED0">
        <w:rPr>
          <w:rFonts w:ascii="Times New Roman" w:hAnsi="Times New Roman" w:cs="Times New Roman"/>
          <w:sz w:val="28"/>
          <w:szCs w:val="28"/>
        </w:rPr>
        <w:t>"Non Veg");</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 This method is called from within the constructor to initialize the form.</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 WARNING: Do NOT modify this code. The content of this method is always</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 regenerated by the Form Editor.</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w:t>
      </w:r>
      <w:proofErr w:type="spellStart"/>
      <w:r w:rsidRPr="002D0ED0">
        <w:rPr>
          <w:rFonts w:ascii="Times New Roman" w:hAnsi="Times New Roman" w:cs="Times New Roman"/>
          <w:sz w:val="28"/>
          <w:szCs w:val="28"/>
        </w:rPr>
        <w:t>SuppressWarnings</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"unchecked")</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lastRenderedPageBreak/>
        <w:t xml:space="preserve">    // &lt;editor-fold </w:t>
      </w:r>
      <w:proofErr w:type="spellStart"/>
      <w:r w:rsidRPr="002D0ED0">
        <w:rPr>
          <w:rFonts w:ascii="Times New Roman" w:hAnsi="Times New Roman" w:cs="Times New Roman"/>
          <w:sz w:val="28"/>
          <w:szCs w:val="28"/>
        </w:rPr>
        <w:t>defaultstate</w:t>
      </w:r>
      <w:proofErr w:type="spellEnd"/>
      <w:r w:rsidRPr="002D0ED0">
        <w:rPr>
          <w:rFonts w:ascii="Times New Roman" w:hAnsi="Times New Roman" w:cs="Times New Roman"/>
          <w:sz w:val="28"/>
          <w:szCs w:val="28"/>
        </w:rPr>
        <w:t xml:space="preserve">="collapsed" </w:t>
      </w:r>
      <w:proofErr w:type="spellStart"/>
      <w:r w:rsidRPr="002D0ED0">
        <w:rPr>
          <w:rFonts w:ascii="Times New Roman" w:hAnsi="Times New Roman" w:cs="Times New Roman"/>
          <w:sz w:val="28"/>
          <w:szCs w:val="28"/>
        </w:rPr>
        <w:t>desc</w:t>
      </w:r>
      <w:proofErr w:type="spellEnd"/>
      <w:r w:rsidRPr="002D0ED0">
        <w:rPr>
          <w:rFonts w:ascii="Times New Roman" w:hAnsi="Times New Roman" w:cs="Times New Roman"/>
          <w:sz w:val="28"/>
          <w:szCs w:val="28"/>
        </w:rPr>
        <w:t>="Generated Code"&gt;//</w:t>
      </w:r>
      <w:proofErr w:type="spellStart"/>
      <w:r w:rsidRPr="002D0ED0">
        <w:rPr>
          <w:rFonts w:ascii="Times New Roman" w:hAnsi="Times New Roman" w:cs="Times New Roman"/>
          <w:sz w:val="28"/>
          <w:szCs w:val="28"/>
        </w:rPr>
        <w:t>GEN-BEGIN:initComponents</w:t>
      </w:r>
      <w:proofErr w:type="spellEnd"/>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void </w:t>
      </w:r>
      <w:proofErr w:type="spellStart"/>
      <w:r w:rsidRPr="002D0ED0">
        <w:rPr>
          <w:rFonts w:ascii="Times New Roman" w:hAnsi="Times New Roman" w:cs="Times New Roman"/>
          <w:sz w:val="28"/>
          <w:szCs w:val="28"/>
        </w:rPr>
        <w:t>initComponents</w:t>
      </w:r>
      <w:proofErr w:type="spellEnd"/>
      <w:r w:rsidRPr="002D0ED0">
        <w:rPr>
          <w:rFonts w:ascii="Times New Roman" w:hAnsi="Times New Roman" w:cs="Times New Roman"/>
          <w:sz w:val="28"/>
          <w:szCs w:val="28"/>
        </w:rPr>
        <w:t>() {</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buttonGroup1 = new </w:t>
      </w:r>
      <w:proofErr w:type="spellStart"/>
      <w:proofErr w:type="gramStart"/>
      <w:r w:rsidRPr="002D0ED0">
        <w:rPr>
          <w:rFonts w:ascii="Times New Roman" w:hAnsi="Times New Roman" w:cs="Times New Roman"/>
          <w:sz w:val="28"/>
          <w:szCs w:val="28"/>
        </w:rPr>
        <w:t>javax.swing.ButtonGroup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buttonGroup2 = new </w:t>
      </w:r>
      <w:proofErr w:type="spellStart"/>
      <w:proofErr w:type="gramStart"/>
      <w:r w:rsidRPr="002D0ED0">
        <w:rPr>
          <w:rFonts w:ascii="Times New Roman" w:hAnsi="Times New Roman" w:cs="Times New Roman"/>
          <w:sz w:val="28"/>
          <w:szCs w:val="28"/>
        </w:rPr>
        <w:t>javax.swing.ButtonGroup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jPanel1 = new </w:t>
      </w:r>
      <w:proofErr w:type="spellStart"/>
      <w:proofErr w:type="gramStart"/>
      <w:r w:rsidRPr="002D0ED0">
        <w:rPr>
          <w:rFonts w:ascii="Times New Roman" w:hAnsi="Times New Roman" w:cs="Times New Roman"/>
          <w:sz w:val="28"/>
          <w:szCs w:val="28"/>
        </w:rPr>
        <w:t>javax.swing.JPanel</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jPanel2 = new </w:t>
      </w:r>
      <w:proofErr w:type="spellStart"/>
      <w:proofErr w:type="gramStart"/>
      <w:r w:rsidRPr="002D0ED0">
        <w:rPr>
          <w:rFonts w:ascii="Times New Roman" w:hAnsi="Times New Roman" w:cs="Times New Roman"/>
          <w:sz w:val="28"/>
          <w:szCs w:val="28"/>
        </w:rPr>
        <w:t>javax.swing.JPanel</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jLabel6 = new </w:t>
      </w:r>
      <w:proofErr w:type="spellStart"/>
      <w:proofErr w:type="gramStart"/>
      <w:r w:rsidRPr="002D0ED0">
        <w:rPr>
          <w:rFonts w:ascii="Times New Roman" w:hAnsi="Times New Roman" w:cs="Times New Roman"/>
          <w:sz w:val="28"/>
          <w:szCs w:val="28"/>
        </w:rPr>
        <w:t>javax.swing.JLabel</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jLabel2 = new </w:t>
      </w:r>
      <w:proofErr w:type="spellStart"/>
      <w:proofErr w:type="gramStart"/>
      <w:r w:rsidRPr="002D0ED0">
        <w:rPr>
          <w:rFonts w:ascii="Times New Roman" w:hAnsi="Times New Roman" w:cs="Times New Roman"/>
          <w:sz w:val="28"/>
          <w:szCs w:val="28"/>
        </w:rPr>
        <w:t>javax.swing.JLabel</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jLabel3 = new </w:t>
      </w:r>
      <w:proofErr w:type="spellStart"/>
      <w:proofErr w:type="gramStart"/>
      <w:r w:rsidRPr="002D0ED0">
        <w:rPr>
          <w:rFonts w:ascii="Times New Roman" w:hAnsi="Times New Roman" w:cs="Times New Roman"/>
          <w:sz w:val="28"/>
          <w:szCs w:val="28"/>
        </w:rPr>
        <w:t>javax.swing.JLabel</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jLabel4 = new </w:t>
      </w:r>
      <w:proofErr w:type="spellStart"/>
      <w:proofErr w:type="gramStart"/>
      <w:r w:rsidRPr="002D0ED0">
        <w:rPr>
          <w:rFonts w:ascii="Times New Roman" w:hAnsi="Times New Roman" w:cs="Times New Roman"/>
          <w:sz w:val="28"/>
          <w:szCs w:val="28"/>
        </w:rPr>
        <w:t>javax.swing.JLabel</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jLabel5 = new </w:t>
      </w:r>
      <w:proofErr w:type="spellStart"/>
      <w:proofErr w:type="gramStart"/>
      <w:r w:rsidRPr="002D0ED0">
        <w:rPr>
          <w:rFonts w:ascii="Times New Roman" w:hAnsi="Times New Roman" w:cs="Times New Roman"/>
          <w:sz w:val="28"/>
          <w:szCs w:val="28"/>
        </w:rPr>
        <w:t>javax.swing.JLabel</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jLabel7 = new </w:t>
      </w:r>
      <w:proofErr w:type="spellStart"/>
      <w:proofErr w:type="gramStart"/>
      <w:r w:rsidRPr="002D0ED0">
        <w:rPr>
          <w:rFonts w:ascii="Times New Roman" w:hAnsi="Times New Roman" w:cs="Times New Roman"/>
          <w:sz w:val="28"/>
          <w:szCs w:val="28"/>
        </w:rPr>
        <w:t>javax.swing.JLabel</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jLabel8 = new </w:t>
      </w:r>
      <w:proofErr w:type="spellStart"/>
      <w:proofErr w:type="gramStart"/>
      <w:r w:rsidRPr="002D0ED0">
        <w:rPr>
          <w:rFonts w:ascii="Times New Roman" w:hAnsi="Times New Roman" w:cs="Times New Roman"/>
          <w:sz w:val="28"/>
          <w:szCs w:val="28"/>
        </w:rPr>
        <w:t>javax.swing.JLabel</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jComboBox1 = new </w:t>
      </w:r>
      <w:proofErr w:type="spellStart"/>
      <w:r w:rsidRPr="002D0ED0">
        <w:rPr>
          <w:rFonts w:ascii="Times New Roman" w:hAnsi="Times New Roman" w:cs="Times New Roman"/>
          <w:sz w:val="28"/>
          <w:szCs w:val="28"/>
        </w:rPr>
        <w:t>javax.swing.JComboBox</w:t>
      </w:r>
      <w:proofErr w:type="spellEnd"/>
      <w:r w:rsidRPr="002D0ED0">
        <w:rPr>
          <w:rFonts w:ascii="Times New Roman" w:hAnsi="Times New Roman" w:cs="Times New Roman"/>
          <w:sz w:val="28"/>
          <w:szCs w:val="28"/>
        </w:rPr>
        <w:t>&lt;</w:t>
      </w:r>
      <w:proofErr w:type="gramStart"/>
      <w:r w:rsidRPr="002D0ED0">
        <w:rPr>
          <w:rFonts w:ascii="Times New Roman" w:hAnsi="Times New Roman" w:cs="Times New Roman"/>
          <w:sz w:val="28"/>
          <w:szCs w:val="28"/>
        </w:rPr>
        <w:t>&gt;(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jTextField1 = new </w:t>
      </w:r>
      <w:proofErr w:type="spellStart"/>
      <w:proofErr w:type="gramStart"/>
      <w:r w:rsidRPr="002D0ED0">
        <w:rPr>
          <w:rFonts w:ascii="Times New Roman" w:hAnsi="Times New Roman" w:cs="Times New Roman"/>
          <w:sz w:val="28"/>
          <w:szCs w:val="28"/>
        </w:rPr>
        <w:t>javax.swing.JTextField</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jTextField2 = new </w:t>
      </w:r>
      <w:proofErr w:type="spellStart"/>
      <w:proofErr w:type="gramStart"/>
      <w:r w:rsidRPr="002D0ED0">
        <w:rPr>
          <w:rFonts w:ascii="Times New Roman" w:hAnsi="Times New Roman" w:cs="Times New Roman"/>
          <w:sz w:val="28"/>
          <w:szCs w:val="28"/>
        </w:rPr>
        <w:t>javax.swing.JTextField</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jLabel1 = new </w:t>
      </w:r>
      <w:proofErr w:type="spellStart"/>
      <w:proofErr w:type="gramStart"/>
      <w:r w:rsidRPr="002D0ED0">
        <w:rPr>
          <w:rFonts w:ascii="Times New Roman" w:hAnsi="Times New Roman" w:cs="Times New Roman"/>
          <w:sz w:val="28"/>
          <w:szCs w:val="28"/>
        </w:rPr>
        <w:t>javax.swing.JLabel</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jLabel9 = new </w:t>
      </w:r>
      <w:proofErr w:type="spellStart"/>
      <w:proofErr w:type="gramStart"/>
      <w:r w:rsidRPr="002D0ED0">
        <w:rPr>
          <w:rFonts w:ascii="Times New Roman" w:hAnsi="Times New Roman" w:cs="Times New Roman"/>
          <w:sz w:val="28"/>
          <w:szCs w:val="28"/>
        </w:rPr>
        <w:t>javax.swing.JLabel</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lastRenderedPageBreak/>
        <w:t xml:space="preserve">        jRadioButton1 = new </w:t>
      </w:r>
      <w:proofErr w:type="spellStart"/>
      <w:proofErr w:type="gramStart"/>
      <w:r w:rsidRPr="002D0ED0">
        <w:rPr>
          <w:rFonts w:ascii="Times New Roman" w:hAnsi="Times New Roman" w:cs="Times New Roman"/>
          <w:sz w:val="28"/>
          <w:szCs w:val="28"/>
        </w:rPr>
        <w:t>javax.swing.JRadioButton</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jRadioButton2 = new </w:t>
      </w:r>
      <w:proofErr w:type="spellStart"/>
      <w:proofErr w:type="gramStart"/>
      <w:r w:rsidRPr="002D0ED0">
        <w:rPr>
          <w:rFonts w:ascii="Times New Roman" w:hAnsi="Times New Roman" w:cs="Times New Roman"/>
          <w:sz w:val="28"/>
          <w:szCs w:val="28"/>
        </w:rPr>
        <w:t>javax.swing.JRadioButton</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jRadioButton3 = new </w:t>
      </w:r>
      <w:proofErr w:type="spellStart"/>
      <w:proofErr w:type="gramStart"/>
      <w:r w:rsidRPr="002D0ED0">
        <w:rPr>
          <w:rFonts w:ascii="Times New Roman" w:hAnsi="Times New Roman" w:cs="Times New Roman"/>
          <w:sz w:val="28"/>
          <w:szCs w:val="28"/>
        </w:rPr>
        <w:t>javax.swing.JRadioButton</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jRadioButton4 = new </w:t>
      </w:r>
      <w:proofErr w:type="spellStart"/>
      <w:proofErr w:type="gramStart"/>
      <w:r w:rsidRPr="002D0ED0">
        <w:rPr>
          <w:rFonts w:ascii="Times New Roman" w:hAnsi="Times New Roman" w:cs="Times New Roman"/>
          <w:sz w:val="28"/>
          <w:szCs w:val="28"/>
        </w:rPr>
        <w:t>javax.swing.JRadioButton</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jRadioButton5 = new </w:t>
      </w:r>
      <w:proofErr w:type="spellStart"/>
      <w:proofErr w:type="gramStart"/>
      <w:r w:rsidRPr="002D0ED0">
        <w:rPr>
          <w:rFonts w:ascii="Times New Roman" w:hAnsi="Times New Roman" w:cs="Times New Roman"/>
          <w:sz w:val="28"/>
          <w:szCs w:val="28"/>
        </w:rPr>
        <w:t>javax.swing.JRadioButton</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jButton1 = new </w:t>
      </w:r>
      <w:proofErr w:type="spellStart"/>
      <w:proofErr w:type="gramStart"/>
      <w:r w:rsidRPr="002D0ED0">
        <w:rPr>
          <w:rFonts w:ascii="Times New Roman" w:hAnsi="Times New Roman" w:cs="Times New Roman"/>
          <w:sz w:val="28"/>
          <w:szCs w:val="28"/>
        </w:rPr>
        <w:t>javax.swing.JButton</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jTextField3 = new </w:t>
      </w:r>
      <w:proofErr w:type="spellStart"/>
      <w:proofErr w:type="gramStart"/>
      <w:r w:rsidRPr="002D0ED0">
        <w:rPr>
          <w:rFonts w:ascii="Times New Roman" w:hAnsi="Times New Roman" w:cs="Times New Roman"/>
          <w:sz w:val="28"/>
          <w:szCs w:val="28"/>
        </w:rPr>
        <w:t>javax.swing.JTextField</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jButton2 = new </w:t>
      </w:r>
      <w:proofErr w:type="spellStart"/>
      <w:proofErr w:type="gramStart"/>
      <w:r w:rsidRPr="002D0ED0">
        <w:rPr>
          <w:rFonts w:ascii="Times New Roman" w:hAnsi="Times New Roman" w:cs="Times New Roman"/>
          <w:sz w:val="28"/>
          <w:szCs w:val="28"/>
        </w:rPr>
        <w:t>javax.swing.JButton</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setDefaultCloseOperation(</w:t>
      </w:r>
      <w:proofErr w:type="gramEnd"/>
      <w:r w:rsidRPr="002D0ED0">
        <w:rPr>
          <w:rFonts w:ascii="Times New Roman" w:hAnsi="Times New Roman" w:cs="Times New Roman"/>
          <w:sz w:val="28"/>
          <w:szCs w:val="28"/>
        </w:rPr>
        <w:t>javax.swing.WindowConstants.EXIT_ON_CLOSE);</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jPanel1.setBackground(</w:t>
      </w:r>
      <w:proofErr w:type="gramEnd"/>
      <w:r w:rsidRPr="002D0ED0">
        <w:rPr>
          <w:rFonts w:ascii="Times New Roman" w:hAnsi="Times New Roman" w:cs="Times New Roman"/>
          <w:sz w:val="28"/>
          <w:szCs w:val="28"/>
        </w:rPr>
        <w:t xml:space="preserve">new </w:t>
      </w:r>
      <w:proofErr w:type="spellStart"/>
      <w:r w:rsidRPr="002D0ED0">
        <w:rPr>
          <w:rFonts w:ascii="Times New Roman" w:hAnsi="Times New Roman" w:cs="Times New Roman"/>
          <w:sz w:val="28"/>
          <w:szCs w:val="28"/>
        </w:rPr>
        <w:t>java.awt.Color</w:t>
      </w:r>
      <w:proofErr w:type="spellEnd"/>
      <w:r w:rsidRPr="002D0ED0">
        <w:rPr>
          <w:rFonts w:ascii="Times New Roman" w:hAnsi="Times New Roman" w:cs="Times New Roman"/>
          <w:sz w:val="28"/>
          <w:szCs w:val="28"/>
        </w:rPr>
        <w:t>(255, 255, 255));</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jPanel2.setBackground(</w:t>
      </w:r>
      <w:proofErr w:type="gramEnd"/>
      <w:r w:rsidRPr="002D0ED0">
        <w:rPr>
          <w:rFonts w:ascii="Times New Roman" w:hAnsi="Times New Roman" w:cs="Times New Roman"/>
          <w:sz w:val="28"/>
          <w:szCs w:val="28"/>
        </w:rPr>
        <w:t xml:space="preserve">new </w:t>
      </w:r>
      <w:proofErr w:type="spellStart"/>
      <w:r w:rsidRPr="002D0ED0">
        <w:rPr>
          <w:rFonts w:ascii="Times New Roman" w:hAnsi="Times New Roman" w:cs="Times New Roman"/>
          <w:sz w:val="28"/>
          <w:szCs w:val="28"/>
        </w:rPr>
        <w:t>java.awt.Color</w:t>
      </w:r>
      <w:proofErr w:type="spellEnd"/>
      <w:r w:rsidRPr="002D0ED0">
        <w:rPr>
          <w:rFonts w:ascii="Times New Roman" w:hAnsi="Times New Roman" w:cs="Times New Roman"/>
          <w:sz w:val="28"/>
          <w:szCs w:val="28"/>
        </w:rPr>
        <w:t>(255, 218, 68));</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jLabel6.setFont(</w:t>
      </w:r>
      <w:proofErr w:type="gramEnd"/>
      <w:r w:rsidRPr="002D0ED0">
        <w:rPr>
          <w:rFonts w:ascii="Times New Roman" w:hAnsi="Times New Roman" w:cs="Times New Roman"/>
          <w:sz w:val="28"/>
          <w:szCs w:val="28"/>
        </w:rPr>
        <w:t xml:space="preserve">new </w:t>
      </w:r>
      <w:proofErr w:type="spellStart"/>
      <w:r w:rsidRPr="002D0ED0">
        <w:rPr>
          <w:rFonts w:ascii="Times New Roman" w:hAnsi="Times New Roman" w:cs="Times New Roman"/>
          <w:sz w:val="28"/>
          <w:szCs w:val="28"/>
        </w:rPr>
        <w:t>java.awt.Font</w:t>
      </w:r>
      <w:proofErr w:type="spellEnd"/>
      <w:r w:rsidRPr="002D0ED0">
        <w:rPr>
          <w:rFonts w:ascii="Times New Roman" w:hAnsi="Times New Roman" w:cs="Times New Roman"/>
          <w:sz w:val="28"/>
          <w:szCs w:val="28"/>
        </w:rPr>
        <w:t>("Monotype Corsiva", 1, 24)); // NOI18N</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jLabel6.setText(</w:t>
      </w:r>
      <w:proofErr w:type="gramEnd"/>
      <w:r w:rsidRPr="002D0ED0">
        <w:rPr>
          <w:rFonts w:ascii="Times New Roman" w:hAnsi="Times New Roman" w:cs="Times New Roman"/>
          <w:sz w:val="28"/>
          <w:szCs w:val="28"/>
        </w:rPr>
        <w:t>"Indian Food Stall");</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javax.swing.GroupLayout</w:t>
      </w:r>
      <w:proofErr w:type="spellEnd"/>
      <w:r w:rsidRPr="002D0ED0">
        <w:rPr>
          <w:rFonts w:ascii="Times New Roman" w:hAnsi="Times New Roman" w:cs="Times New Roman"/>
          <w:sz w:val="28"/>
          <w:szCs w:val="28"/>
        </w:rPr>
        <w:t xml:space="preserve"> jPanel2Layout = new </w:t>
      </w:r>
      <w:proofErr w:type="spellStart"/>
      <w:proofErr w:type="gramStart"/>
      <w:r w:rsidRPr="002D0ED0">
        <w:rPr>
          <w:rFonts w:ascii="Times New Roman" w:hAnsi="Times New Roman" w:cs="Times New Roman"/>
          <w:sz w:val="28"/>
          <w:szCs w:val="28"/>
        </w:rPr>
        <w:t>javax.swing.GroupLayout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jPanel2);</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lastRenderedPageBreak/>
        <w:t xml:space="preserve">        </w:t>
      </w:r>
      <w:proofErr w:type="gramStart"/>
      <w:r w:rsidRPr="002D0ED0">
        <w:rPr>
          <w:rFonts w:ascii="Times New Roman" w:hAnsi="Times New Roman" w:cs="Times New Roman"/>
          <w:sz w:val="28"/>
          <w:szCs w:val="28"/>
        </w:rPr>
        <w:t>jPanel2.setLayout(</w:t>
      </w:r>
      <w:proofErr w:type="gramEnd"/>
      <w:r w:rsidRPr="002D0ED0">
        <w:rPr>
          <w:rFonts w:ascii="Times New Roman" w:hAnsi="Times New Roman" w:cs="Times New Roman"/>
          <w:sz w:val="28"/>
          <w:szCs w:val="28"/>
        </w:rPr>
        <w:t>jPanel2Layout);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jPanel2Layout.setHorizontalGroup(</w:t>
      </w:r>
      <w:proofErr w:type="gramEnd"/>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jPanel2Layout.createParallelGroup(</w:t>
      </w:r>
      <w:proofErr w:type="gramEnd"/>
      <w:r w:rsidRPr="002D0ED0">
        <w:rPr>
          <w:rFonts w:ascii="Times New Roman" w:hAnsi="Times New Roman" w:cs="Times New Roman"/>
          <w:sz w:val="28"/>
          <w:szCs w:val="28"/>
        </w:rPr>
        <w:t>javax.swing.GroupLayout.Alignment.LEADING)</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addGroup</w:t>
      </w:r>
      <w:proofErr w:type="spellEnd"/>
      <w:r w:rsidRPr="002D0ED0">
        <w:rPr>
          <w:rFonts w:ascii="Times New Roman" w:hAnsi="Times New Roman" w:cs="Times New Roman"/>
          <w:sz w:val="28"/>
          <w:szCs w:val="28"/>
        </w:rPr>
        <w:t>(</w:t>
      </w:r>
      <w:proofErr w:type="spellStart"/>
      <w:proofErr w:type="gramEnd"/>
      <w:r w:rsidRPr="002D0ED0">
        <w:rPr>
          <w:rFonts w:ascii="Times New Roman" w:hAnsi="Times New Roman" w:cs="Times New Roman"/>
          <w:sz w:val="28"/>
          <w:szCs w:val="28"/>
        </w:rPr>
        <w:t>javax.swing.GroupLayout.Alignment.TRAILING</w:t>
      </w:r>
      <w:proofErr w:type="spellEnd"/>
      <w:r w:rsidRPr="002D0ED0">
        <w:rPr>
          <w:rFonts w:ascii="Times New Roman" w:hAnsi="Times New Roman" w:cs="Times New Roman"/>
          <w:sz w:val="28"/>
          <w:szCs w:val="28"/>
        </w:rPr>
        <w:t>, jPanel2Layout.createSequentialGroup()</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addContainerGap</w:t>
      </w:r>
      <w:proofErr w:type="spellEnd"/>
      <w:r w:rsidRPr="002D0ED0">
        <w:rPr>
          <w:rFonts w:ascii="Times New Roman" w:hAnsi="Times New Roman" w:cs="Times New Roman"/>
          <w:sz w:val="28"/>
          <w:szCs w:val="28"/>
        </w:rPr>
        <w:t>(</w:t>
      </w:r>
      <w:proofErr w:type="spellStart"/>
      <w:proofErr w:type="gramEnd"/>
      <w:r w:rsidRPr="002D0ED0">
        <w:rPr>
          <w:rFonts w:ascii="Times New Roman" w:hAnsi="Times New Roman" w:cs="Times New Roman"/>
          <w:sz w:val="28"/>
          <w:szCs w:val="28"/>
        </w:rPr>
        <w:t>javax.swing.GroupLayout.DEFAULT_SIZE</w:t>
      </w:r>
      <w:proofErr w:type="spell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Short.MAX_VALUE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jLabel6,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 xml:space="preserve">, 189,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addGap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265, 265, 265))</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jPanel2Layout.setVerticalGroup(</w:t>
      </w:r>
      <w:proofErr w:type="gramEnd"/>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jPanel2Layout.createParallelGroup(</w:t>
      </w:r>
      <w:proofErr w:type="gramEnd"/>
      <w:r w:rsidRPr="002D0ED0">
        <w:rPr>
          <w:rFonts w:ascii="Times New Roman" w:hAnsi="Times New Roman" w:cs="Times New Roman"/>
          <w:sz w:val="28"/>
          <w:szCs w:val="28"/>
        </w:rPr>
        <w:t>javax.swing.GroupLayout.Alignment.LEADING)</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addGroup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jPanel2Layout.createSequentialGroup()</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addGap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41, 41, 41)</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jLabel6)</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addContainerGap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45, </w:t>
      </w:r>
      <w:proofErr w:type="spellStart"/>
      <w:r w:rsidRPr="002D0ED0">
        <w:rPr>
          <w:rFonts w:ascii="Times New Roman" w:hAnsi="Times New Roman" w:cs="Times New Roman"/>
          <w:sz w:val="28"/>
          <w:szCs w:val="28"/>
        </w:rPr>
        <w:t>Short.MAX_VALUE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jLabel2.setText(</w:t>
      </w:r>
      <w:proofErr w:type="gramEnd"/>
      <w:r w:rsidRPr="002D0ED0">
        <w:rPr>
          <w:rFonts w:ascii="Times New Roman" w:hAnsi="Times New Roman" w:cs="Times New Roman"/>
          <w:sz w:val="28"/>
          <w:szCs w:val="28"/>
        </w:rPr>
        <w:t>"Category");</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jLabel3.setText(</w:t>
      </w:r>
      <w:proofErr w:type="gramEnd"/>
      <w:r w:rsidRPr="002D0ED0">
        <w:rPr>
          <w:rFonts w:ascii="Times New Roman" w:hAnsi="Times New Roman" w:cs="Times New Roman"/>
          <w:sz w:val="28"/>
          <w:szCs w:val="28"/>
        </w:rPr>
        <w:t>"Food Name");</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jLabel4.setText(</w:t>
      </w:r>
      <w:proofErr w:type="gramEnd"/>
      <w:r w:rsidRPr="002D0ED0">
        <w:rPr>
          <w:rFonts w:ascii="Times New Roman" w:hAnsi="Times New Roman" w:cs="Times New Roman"/>
          <w:sz w:val="28"/>
          <w:szCs w:val="28"/>
        </w:rPr>
        <w:t>"Quantity");</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jLabel5.setText(</w:t>
      </w:r>
      <w:proofErr w:type="gramEnd"/>
      <w:r w:rsidRPr="002D0ED0">
        <w:rPr>
          <w:rFonts w:ascii="Times New Roman" w:hAnsi="Times New Roman" w:cs="Times New Roman"/>
          <w:sz w:val="28"/>
          <w:szCs w:val="28"/>
        </w:rPr>
        <w:t>"Image");</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jLabel7.setText(</w:t>
      </w:r>
      <w:proofErr w:type="gramEnd"/>
      <w:r w:rsidRPr="002D0ED0">
        <w:rPr>
          <w:rFonts w:ascii="Times New Roman" w:hAnsi="Times New Roman" w:cs="Times New Roman"/>
          <w:sz w:val="28"/>
          <w:szCs w:val="28"/>
        </w:rPr>
        <w:t>"Price");</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jLabel8.setText(</w:t>
      </w:r>
      <w:proofErr w:type="gramEnd"/>
      <w:r w:rsidRPr="002D0ED0">
        <w:rPr>
          <w:rFonts w:ascii="Times New Roman" w:hAnsi="Times New Roman" w:cs="Times New Roman"/>
          <w:sz w:val="28"/>
          <w:szCs w:val="28"/>
        </w:rPr>
        <w:t>"Food Type");</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jComboBox1.setModel(new </w:t>
      </w:r>
      <w:proofErr w:type="spellStart"/>
      <w:r w:rsidRPr="002D0ED0">
        <w:rPr>
          <w:rFonts w:ascii="Times New Roman" w:hAnsi="Times New Roman" w:cs="Times New Roman"/>
          <w:sz w:val="28"/>
          <w:szCs w:val="28"/>
        </w:rPr>
        <w:t>javax.swing.DefaultComboBoxModel</w:t>
      </w:r>
      <w:proofErr w:type="spellEnd"/>
      <w:r w:rsidRPr="002D0ED0">
        <w:rPr>
          <w:rFonts w:ascii="Times New Roman" w:hAnsi="Times New Roman" w:cs="Times New Roman"/>
          <w:sz w:val="28"/>
          <w:szCs w:val="28"/>
        </w:rPr>
        <w:t>&lt;&gt;(new String[] { "Idly", "</w:t>
      </w:r>
      <w:proofErr w:type="spellStart"/>
      <w:r w:rsidRPr="002D0ED0">
        <w:rPr>
          <w:rFonts w:ascii="Times New Roman" w:hAnsi="Times New Roman" w:cs="Times New Roman"/>
          <w:sz w:val="28"/>
          <w:szCs w:val="28"/>
        </w:rPr>
        <w:t>Ponga</w:t>
      </w:r>
      <w:proofErr w:type="spellEnd"/>
      <w:r w:rsidRPr="002D0ED0">
        <w:rPr>
          <w:rFonts w:ascii="Times New Roman" w:hAnsi="Times New Roman" w:cs="Times New Roman"/>
          <w:sz w:val="28"/>
          <w:szCs w:val="28"/>
        </w:rPr>
        <w:t>", "</w:t>
      </w:r>
      <w:proofErr w:type="spellStart"/>
      <w:r w:rsidRPr="002D0ED0">
        <w:rPr>
          <w:rFonts w:ascii="Times New Roman" w:hAnsi="Times New Roman" w:cs="Times New Roman"/>
          <w:sz w:val="28"/>
          <w:szCs w:val="28"/>
        </w:rPr>
        <w:t>Poori</w:t>
      </w:r>
      <w:proofErr w:type="spellEnd"/>
      <w:r w:rsidRPr="002D0ED0">
        <w:rPr>
          <w:rFonts w:ascii="Times New Roman" w:hAnsi="Times New Roman" w:cs="Times New Roman"/>
          <w:sz w:val="28"/>
          <w:szCs w:val="28"/>
        </w:rPr>
        <w:t>", "</w:t>
      </w:r>
      <w:proofErr w:type="spellStart"/>
      <w:r w:rsidRPr="002D0ED0">
        <w:rPr>
          <w:rFonts w:ascii="Times New Roman" w:hAnsi="Times New Roman" w:cs="Times New Roman"/>
          <w:sz w:val="28"/>
          <w:szCs w:val="28"/>
        </w:rPr>
        <w:t>Dosa</w:t>
      </w:r>
      <w:proofErr w:type="spellEnd"/>
      <w:r w:rsidRPr="002D0ED0">
        <w:rPr>
          <w:rFonts w:ascii="Times New Roman" w:hAnsi="Times New Roman" w:cs="Times New Roman"/>
          <w:sz w:val="28"/>
          <w:szCs w:val="28"/>
        </w:rPr>
        <w:t xml:space="preserve">", "Veg </w:t>
      </w:r>
      <w:proofErr w:type="spellStart"/>
      <w:r w:rsidRPr="002D0ED0">
        <w:rPr>
          <w:rFonts w:ascii="Times New Roman" w:hAnsi="Times New Roman" w:cs="Times New Roman"/>
          <w:sz w:val="28"/>
          <w:szCs w:val="28"/>
        </w:rPr>
        <w:t>Briyani</w:t>
      </w:r>
      <w:proofErr w:type="spellEnd"/>
      <w:r w:rsidRPr="002D0ED0">
        <w:rPr>
          <w:rFonts w:ascii="Times New Roman" w:hAnsi="Times New Roman" w:cs="Times New Roman"/>
          <w:sz w:val="28"/>
          <w:szCs w:val="28"/>
        </w:rPr>
        <w:t xml:space="preserve">", "Chicken </w:t>
      </w:r>
      <w:proofErr w:type="spellStart"/>
      <w:r w:rsidRPr="002D0ED0">
        <w:rPr>
          <w:rFonts w:ascii="Times New Roman" w:hAnsi="Times New Roman" w:cs="Times New Roman"/>
          <w:sz w:val="28"/>
          <w:szCs w:val="28"/>
        </w:rPr>
        <w:t>Briyani</w:t>
      </w:r>
      <w:proofErr w:type="spellEnd"/>
      <w:r w:rsidRPr="002D0ED0">
        <w:rPr>
          <w:rFonts w:ascii="Times New Roman" w:hAnsi="Times New Roman" w:cs="Times New Roman"/>
          <w:sz w:val="28"/>
          <w:szCs w:val="28"/>
        </w:rPr>
        <w:t xml:space="preserve">", "Mutton </w:t>
      </w:r>
      <w:proofErr w:type="spellStart"/>
      <w:r w:rsidRPr="002D0ED0">
        <w:rPr>
          <w:rFonts w:ascii="Times New Roman" w:hAnsi="Times New Roman" w:cs="Times New Roman"/>
          <w:sz w:val="28"/>
          <w:szCs w:val="28"/>
        </w:rPr>
        <w:t>Briyani</w:t>
      </w:r>
      <w:proofErr w:type="spellEnd"/>
      <w:r w:rsidRPr="002D0ED0">
        <w:rPr>
          <w:rFonts w:ascii="Times New Roman" w:hAnsi="Times New Roman" w:cs="Times New Roman"/>
          <w:sz w:val="28"/>
          <w:szCs w:val="28"/>
        </w:rPr>
        <w:t>", "</w:t>
      </w:r>
      <w:proofErr w:type="spellStart"/>
      <w:r w:rsidRPr="002D0ED0">
        <w:rPr>
          <w:rFonts w:ascii="Times New Roman" w:hAnsi="Times New Roman" w:cs="Times New Roman"/>
          <w:sz w:val="28"/>
          <w:szCs w:val="28"/>
        </w:rPr>
        <w:t>masroom</w:t>
      </w:r>
      <w:proofErr w:type="spellEnd"/>
      <w:r w:rsidRPr="002D0ED0">
        <w:rPr>
          <w:rFonts w:ascii="Times New Roman" w:hAnsi="Times New Roman" w:cs="Times New Roman"/>
          <w:sz w:val="28"/>
          <w:szCs w:val="28"/>
        </w:rPr>
        <w:t xml:space="preserve"> biriyani", "Chicken fried rice", "Egg Fried rice", "Veg Fried rice", "salad", "</w:t>
      </w:r>
      <w:proofErr w:type="spellStart"/>
      <w:r w:rsidRPr="002D0ED0">
        <w:rPr>
          <w:rFonts w:ascii="Times New Roman" w:hAnsi="Times New Roman" w:cs="Times New Roman"/>
          <w:sz w:val="28"/>
          <w:szCs w:val="28"/>
        </w:rPr>
        <w:t>icecream</w:t>
      </w:r>
      <w:proofErr w:type="spellEnd"/>
      <w:r w:rsidRPr="002D0ED0">
        <w:rPr>
          <w:rFonts w:ascii="Times New Roman" w:hAnsi="Times New Roman" w:cs="Times New Roman"/>
          <w:sz w:val="28"/>
          <w:szCs w:val="28"/>
        </w:rPr>
        <w:t>", "apple juice", "orange juice", "chicken 65", "chicken tikka", "chicken roll", "</w:t>
      </w:r>
      <w:proofErr w:type="spellStart"/>
      <w:r w:rsidRPr="002D0ED0">
        <w:rPr>
          <w:rFonts w:ascii="Times New Roman" w:hAnsi="Times New Roman" w:cs="Times New Roman"/>
          <w:sz w:val="28"/>
          <w:szCs w:val="28"/>
        </w:rPr>
        <w:t>katli</w:t>
      </w:r>
      <w:proofErr w:type="spellEnd"/>
      <w:r w:rsidRPr="002D0ED0">
        <w:rPr>
          <w:rFonts w:ascii="Times New Roman" w:hAnsi="Times New Roman" w:cs="Times New Roman"/>
          <w:sz w:val="28"/>
          <w:szCs w:val="28"/>
        </w:rPr>
        <w:t>" }));</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jLabel1.setIcon(</w:t>
      </w:r>
      <w:proofErr w:type="gramEnd"/>
      <w:r w:rsidRPr="002D0ED0">
        <w:rPr>
          <w:rFonts w:ascii="Times New Roman" w:hAnsi="Times New Roman" w:cs="Times New Roman"/>
          <w:sz w:val="28"/>
          <w:szCs w:val="28"/>
        </w:rPr>
        <w:t>new javax.swing.ImageIcon(getClass().getResource("/images/k2.png"))); // NOI18N</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jLabel9.setIcon(</w:t>
      </w:r>
      <w:proofErr w:type="gramEnd"/>
      <w:r w:rsidRPr="002D0ED0">
        <w:rPr>
          <w:rFonts w:ascii="Times New Roman" w:hAnsi="Times New Roman" w:cs="Times New Roman"/>
          <w:sz w:val="28"/>
          <w:szCs w:val="28"/>
        </w:rPr>
        <w:t>new javax.swing.ImageIcon(getClass().getResource("/images/no-cover.png"))); // NOI18N</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jRadioButton1.setText(</w:t>
      </w:r>
      <w:proofErr w:type="gramEnd"/>
      <w:r w:rsidRPr="002D0ED0">
        <w:rPr>
          <w:rFonts w:ascii="Times New Roman" w:hAnsi="Times New Roman" w:cs="Times New Roman"/>
          <w:sz w:val="28"/>
          <w:szCs w:val="28"/>
        </w:rPr>
        <w:t>"Starters");</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jRadioButton2.setText(</w:t>
      </w:r>
      <w:proofErr w:type="gramEnd"/>
      <w:r w:rsidRPr="002D0ED0">
        <w:rPr>
          <w:rFonts w:ascii="Times New Roman" w:hAnsi="Times New Roman" w:cs="Times New Roman"/>
          <w:sz w:val="28"/>
          <w:szCs w:val="28"/>
        </w:rPr>
        <w:t>"Main Dish");</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jRadioButton3.setText(</w:t>
      </w:r>
      <w:proofErr w:type="gramEnd"/>
      <w:r w:rsidRPr="002D0ED0">
        <w:rPr>
          <w:rFonts w:ascii="Times New Roman" w:hAnsi="Times New Roman" w:cs="Times New Roman"/>
          <w:sz w:val="28"/>
          <w:szCs w:val="28"/>
        </w:rPr>
        <w:t>"Desserts");</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jRadioButton3.addActionListener(</w:t>
      </w:r>
      <w:proofErr w:type="gramEnd"/>
      <w:r w:rsidRPr="002D0ED0">
        <w:rPr>
          <w:rFonts w:ascii="Times New Roman" w:hAnsi="Times New Roman" w:cs="Times New Roman"/>
          <w:sz w:val="28"/>
          <w:szCs w:val="28"/>
        </w:rPr>
        <w:t xml:space="preserve">new </w:t>
      </w:r>
      <w:proofErr w:type="spellStart"/>
      <w:r w:rsidRPr="002D0ED0">
        <w:rPr>
          <w:rFonts w:ascii="Times New Roman" w:hAnsi="Times New Roman" w:cs="Times New Roman"/>
          <w:sz w:val="28"/>
          <w:szCs w:val="28"/>
        </w:rPr>
        <w:t>java.awt.event.ActionListener</w:t>
      </w:r>
      <w:proofErr w:type="spellEnd"/>
      <w:r w:rsidRPr="002D0ED0">
        <w:rPr>
          <w:rFonts w:ascii="Times New Roman" w:hAnsi="Times New Roman" w:cs="Times New Roman"/>
          <w:sz w:val="28"/>
          <w:szCs w:val="28"/>
        </w:rPr>
        <w:t>()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public</w:t>
      </w:r>
      <w:proofErr w:type="gramEnd"/>
      <w:r w:rsidRPr="002D0ED0">
        <w:rPr>
          <w:rFonts w:ascii="Times New Roman" w:hAnsi="Times New Roman" w:cs="Times New Roman"/>
          <w:sz w:val="28"/>
          <w:szCs w:val="28"/>
        </w:rPr>
        <w:t xml:space="preserve"> void </w:t>
      </w:r>
      <w:proofErr w:type="spellStart"/>
      <w:r w:rsidRPr="002D0ED0">
        <w:rPr>
          <w:rFonts w:ascii="Times New Roman" w:hAnsi="Times New Roman" w:cs="Times New Roman"/>
          <w:sz w:val="28"/>
          <w:szCs w:val="28"/>
        </w:rPr>
        <w:t>actionPerformed</w:t>
      </w:r>
      <w:proofErr w:type="spellEnd"/>
      <w:r w:rsidRPr="002D0ED0">
        <w:rPr>
          <w:rFonts w:ascii="Times New Roman" w:hAnsi="Times New Roman" w:cs="Times New Roman"/>
          <w:sz w:val="28"/>
          <w:szCs w:val="28"/>
        </w:rPr>
        <w:t>(</w:t>
      </w:r>
      <w:proofErr w:type="spellStart"/>
      <w:r w:rsidRPr="002D0ED0">
        <w:rPr>
          <w:rFonts w:ascii="Times New Roman" w:hAnsi="Times New Roman" w:cs="Times New Roman"/>
          <w:sz w:val="28"/>
          <w:szCs w:val="28"/>
        </w:rPr>
        <w:t>java.awt.event.ActionEvent</w:t>
      </w:r>
      <w:proofErr w:type="spell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evt</w:t>
      </w:r>
      <w:proofErr w:type="spellEnd"/>
      <w:r w:rsidRPr="002D0ED0">
        <w:rPr>
          <w:rFonts w:ascii="Times New Roman" w:hAnsi="Times New Roman" w:cs="Times New Roman"/>
          <w:sz w:val="28"/>
          <w:szCs w:val="28"/>
        </w:rPr>
        <w:t>)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jRadioButton3ActionPerformed(</w:t>
      </w:r>
      <w:proofErr w:type="spellStart"/>
      <w:proofErr w:type="gramEnd"/>
      <w:r w:rsidRPr="002D0ED0">
        <w:rPr>
          <w:rFonts w:ascii="Times New Roman" w:hAnsi="Times New Roman" w:cs="Times New Roman"/>
          <w:sz w:val="28"/>
          <w:szCs w:val="28"/>
        </w:rPr>
        <w:t>evt</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jRadioButton4.setText(</w:t>
      </w:r>
      <w:proofErr w:type="gramEnd"/>
      <w:r w:rsidRPr="002D0ED0">
        <w:rPr>
          <w:rFonts w:ascii="Times New Roman" w:hAnsi="Times New Roman" w:cs="Times New Roman"/>
          <w:sz w:val="28"/>
          <w:szCs w:val="28"/>
        </w:rPr>
        <w:t>"Veg");</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jRadioButton5.setText(</w:t>
      </w:r>
      <w:proofErr w:type="gramEnd"/>
      <w:r w:rsidRPr="002D0ED0">
        <w:rPr>
          <w:rFonts w:ascii="Times New Roman" w:hAnsi="Times New Roman" w:cs="Times New Roman"/>
          <w:sz w:val="28"/>
          <w:szCs w:val="28"/>
        </w:rPr>
        <w:t>"Non Veg");</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jButton1.setText(</w:t>
      </w:r>
      <w:proofErr w:type="gramEnd"/>
      <w:r w:rsidRPr="002D0ED0">
        <w:rPr>
          <w:rFonts w:ascii="Times New Roman" w:hAnsi="Times New Roman" w:cs="Times New Roman"/>
          <w:sz w:val="28"/>
          <w:szCs w:val="28"/>
        </w:rPr>
        <w:t>"Browse");</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lastRenderedPageBreak/>
        <w:t xml:space="preserve">        </w:t>
      </w:r>
      <w:proofErr w:type="gramStart"/>
      <w:r w:rsidRPr="002D0ED0">
        <w:rPr>
          <w:rFonts w:ascii="Times New Roman" w:hAnsi="Times New Roman" w:cs="Times New Roman"/>
          <w:sz w:val="28"/>
          <w:szCs w:val="28"/>
        </w:rPr>
        <w:t>jButton1.addActionListener(</w:t>
      </w:r>
      <w:proofErr w:type="gramEnd"/>
      <w:r w:rsidRPr="002D0ED0">
        <w:rPr>
          <w:rFonts w:ascii="Times New Roman" w:hAnsi="Times New Roman" w:cs="Times New Roman"/>
          <w:sz w:val="28"/>
          <w:szCs w:val="28"/>
        </w:rPr>
        <w:t xml:space="preserve">new </w:t>
      </w:r>
      <w:proofErr w:type="spellStart"/>
      <w:r w:rsidRPr="002D0ED0">
        <w:rPr>
          <w:rFonts w:ascii="Times New Roman" w:hAnsi="Times New Roman" w:cs="Times New Roman"/>
          <w:sz w:val="28"/>
          <w:szCs w:val="28"/>
        </w:rPr>
        <w:t>java.awt.event.ActionListener</w:t>
      </w:r>
      <w:proofErr w:type="spellEnd"/>
      <w:r w:rsidRPr="002D0ED0">
        <w:rPr>
          <w:rFonts w:ascii="Times New Roman" w:hAnsi="Times New Roman" w:cs="Times New Roman"/>
          <w:sz w:val="28"/>
          <w:szCs w:val="28"/>
        </w:rPr>
        <w:t>()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public</w:t>
      </w:r>
      <w:proofErr w:type="gramEnd"/>
      <w:r w:rsidRPr="002D0ED0">
        <w:rPr>
          <w:rFonts w:ascii="Times New Roman" w:hAnsi="Times New Roman" w:cs="Times New Roman"/>
          <w:sz w:val="28"/>
          <w:szCs w:val="28"/>
        </w:rPr>
        <w:t xml:space="preserve"> void </w:t>
      </w:r>
      <w:proofErr w:type="spellStart"/>
      <w:r w:rsidRPr="002D0ED0">
        <w:rPr>
          <w:rFonts w:ascii="Times New Roman" w:hAnsi="Times New Roman" w:cs="Times New Roman"/>
          <w:sz w:val="28"/>
          <w:szCs w:val="28"/>
        </w:rPr>
        <w:t>actionPerformed</w:t>
      </w:r>
      <w:proofErr w:type="spellEnd"/>
      <w:r w:rsidRPr="002D0ED0">
        <w:rPr>
          <w:rFonts w:ascii="Times New Roman" w:hAnsi="Times New Roman" w:cs="Times New Roman"/>
          <w:sz w:val="28"/>
          <w:szCs w:val="28"/>
        </w:rPr>
        <w:t>(</w:t>
      </w:r>
      <w:proofErr w:type="spellStart"/>
      <w:r w:rsidRPr="002D0ED0">
        <w:rPr>
          <w:rFonts w:ascii="Times New Roman" w:hAnsi="Times New Roman" w:cs="Times New Roman"/>
          <w:sz w:val="28"/>
          <w:szCs w:val="28"/>
        </w:rPr>
        <w:t>java.awt.event.ActionEvent</w:t>
      </w:r>
      <w:proofErr w:type="spell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evt</w:t>
      </w:r>
      <w:proofErr w:type="spellEnd"/>
      <w:r w:rsidRPr="002D0ED0">
        <w:rPr>
          <w:rFonts w:ascii="Times New Roman" w:hAnsi="Times New Roman" w:cs="Times New Roman"/>
          <w:sz w:val="28"/>
          <w:szCs w:val="28"/>
        </w:rPr>
        <w:t>)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jButton1ActionPerformed(</w:t>
      </w:r>
      <w:proofErr w:type="spellStart"/>
      <w:proofErr w:type="gramEnd"/>
      <w:r w:rsidRPr="002D0ED0">
        <w:rPr>
          <w:rFonts w:ascii="Times New Roman" w:hAnsi="Times New Roman" w:cs="Times New Roman"/>
          <w:sz w:val="28"/>
          <w:szCs w:val="28"/>
        </w:rPr>
        <w:t>evt</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jButton2.setText(</w:t>
      </w:r>
      <w:proofErr w:type="gramEnd"/>
      <w:r w:rsidRPr="002D0ED0">
        <w:rPr>
          <w:rFonts w:ascii="Times New Roman" w:hAnsi="Times New Roman" w:cs="Times New Roman"/>
          <w:sz w:val="28"/>
          <w:szCs w:val="28"/>
        </w:rPr>
        <w:t>"Add");</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jButton2.addActionListener(</w:t>
      </w:r>
      <w:proofErr w:type="gramEnd"/>
      <w:r w:rsidRPr="002D0ED0">
        <w:rPr>
          <w:rFonts w:ascii="Times New Roman" w:hAnsi="Times New Roman" w:cs="Times New Roman"/>
          <w:sz w:val="28"/>
          <w:szCs w:val="28"/>
        </w:rPr>
        <w:t xml:space="preserve">new </w:t>
      </w:r>
      <w:proofErr w:type="spellStart"/>
      <w:r w:rsidRPr="002D0ED0">
        <w:rPr>
          <w:rFonts w:ascii="Times New Roman" w:hAnsi="Times New Roman" w:cs="Times New Roman"/>
          <w:sz w:val="28"/>
          <w:szCs w:val="28"/>
        </w:rPr>
        <w:t>java.awt.event.ActionListener</w:t>
      </w:r>
      <w:proofErr w:type="spellEnd"/>
      <w:r w:rsidRPr="002D0ED0">
        <w:rPr>
          <w:rFonts w:ascii="Times New Roman" w:hAnsi="Times New Roman" w:cs="Times New Roman"/>
          <w:sz w:val="28"/>
          <w:szCs w:val="28"/>
        </w:rPr>
        <w:t>()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public</w:t>
      </w:r>
      <w:proofErr w:type="gramEnd"/>
      <w:r w:rsidRPr="002D0ED0">
        <w:rPr>
          <w:rFonts w:ascii="Times New Roman" w:hAnsi="Times New Roman" w:cs="Times New Roman"/>
          <w:sz w:val="28"/>
          <w:szCs w:val="28"/>
        </w:rPr>
        <w:t xml:space="preserve"> void </w:t>
      </w:r>
      <w:proofErr w:type="spellStart"/>
      <w:r w:rsidRPr="002D0ED0">
        <w:rPr>
          <w:rFonts w:ascii="Times New Roman" w:hAnsi="Times New Roman" w:cs="Times New Roman"/>
          <w:sz w:val="28"/>
          <w:szCs w:val="28"/>
        </w:rPr>
        <w:t>actionPerformed</w:t>
      </w:r>
      <w:proofErr w:type="spellEnd"/>
      <w:r w:rsidRPr="002D0ED0">
        <w:rPr>
          <w:rFonts w:ascii="Times New Roman" w:hAnsi="Times New Roman" w:cs="Times New Roman"/>
          <w:sz w:val="28"/>
          <w:szCs w:val="28"/>
        </w:rPr>
        <w:t>(</w:t>
      </w:r>
      <w:proofErr w:type="spellStart"/>
      <w:r w:rsidRPr="002D0ED0">
        <w:rPr>
          <w:rFonts w:ascii="Times New Roman" w:hAnsi="Times New Roman" w:cs="Times New Roman"/>
          <w:sz w:val="28"/>
          <w:szCs w:val="28"/>
        </w:rPr>
        <w:t>java.awt.event.ActionEvent</w:t>
      </w:r>
      <w:proofErr w:type="spell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evt</w:t>
      </w:r>
      <w:proofErr w:type="spellEnd"/>
      <w:r w:rsidRPr="002D0ED0">
        <w:rPr>
          <w:rFonts w:ascii="Times New Roman" w:hAnsi="Times New Roman" w:cs="Times New Roman"/>
          <w:sz w:val="28"/>
          <w:szCs w:val="28"/>
        </w:rPr>
        <w:t>)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jButton2ActionPerformed(</w:t>
      </w:r>
      <w:proofErr w:type="spellStart"/>
      <w:proofErr w:type="gramEnd"/>
      <w:r w:rsidRPr="002D0ED0">
        <w:rPr>
          <w:rFonts w:ascii="Times New Roman" w:hAnsi="Times New Roman" w:cs="Times New Roman"/>
          <w:sz w:val="28"/>
          <w:szCs w:val="28"/>
        </w:rPr>
        <w:t>evt</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javax.swing.GroupLayout</w:t>
      </w:r>
      <w:proofErr w:type="spellEnd"/>
      <w:r w:rsidRPr="002D0ED0">
        <w:rPr>
          <w:rFonts w:ascii="Times New Roman" w:hAnsi="Times New Roman" w:cs="Times New Roman"/>
          <w:sz w:val="28"/>
          <w:szCs w:val="28"/>
        </w:rPr>
        <w:t xml:space="preserve"> jPanel1Layout = new </w:t>
      </w:r>
      <w:proofErr w:type="spellStart"/>
      <w:proofErr w:type="gramStart"/>
      <w:r w:rsidRPr="002D0ED0">
        <w:rPr>
          <w:rFonts w:ascii="Times New Roman" w:hAnsi="Times New Roman" w:cs="Times New Roman"/>
          <w:sz w:val="28"/>
          <w:szCs w:val="28"/>
        </w:rPr>
        <w:t>javax.swing.GroupLayout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jPanel1);</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jPanel1.setLayout(</w:t>
      </w:r>
      <w:proofErr w:type="gramEnd"/>
      <w:r w:rsidRPr="002D0ED0">
        <w:rPr>
          <w:rFonts w:ascii="Times New Roman" w:hAnsi="Times New Roman" w:cs="Times New Roman"/>
          <w:sz w:val="28"/>
          <w:szCs w:val="28"/>
        </w:rPr>
        <w:t>jPanel1Layout);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jPanel1Layout.setHorizontalGroup(</w:t>
      </w:r>
      <w:proofErr w:type="gramEnd"/>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jPanel1Layout.createParallelGroup(</w:t>
      </w:r>
      <w:proofErr w:type="gramEnd"/>
      <w:r w:rsidRPr="002D0ED0">
        <w:rPr>
          <w:rFonts w:ascii="Times New Roman" w:hAnsi="Times New Roman" w:cs="Times New Roman"/>
          <w:sz w:val="28"/>
          <w:szCs w:val="28"/>
        </w:rPr>
        <w:t>javax.swing.GroupLayout.Alignment.LEADING)</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lastRenderedPageBreak/>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jPanel2, </w:t>
      </w:r>
      <w:proofErr w:type="spellStart"/>
      <w:r w:rsidRPr="002D0ED0">
        <w:rPr>
          <w:rFonts w:ascii="Times New Roman" w:hAnsi="Times New Roman" w:cs="Times New Roman"/>
          <w:sz w:val="28"/>
          <w:szCs w:val="28"/>
        </w:rPr>
        <w:t>javax.swing.GroupLayout.DEFAULT_SIZE</w:t>
      </w:r>
      <w:proofErr w:type="spell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javax.swing.GroupLayout.DEFAULT_SIZE</w:t>
      </w:r>
      <w:proofErr w:type="spell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Short.MAX_VALUE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addGroup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jPanel1Layout.createSequentialGroup()</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addGroup(</w:t>
      </w:r>
      <w:proofErr w:type="gramEnd"/>
      <w:r w:rsidRPr="002D0ED0">
        <w:rPr>
          <w:rFonts w:ascii="Times New Roman" w:hAnsi="Times New Roman" w:cs="Times New Roman"/>
          <w:sz w:val="28"/>
          <w:szCs w:val="28"/>
        </w:rPr>
        <w:t>jPanel1Layout.createParallelGroup(javax.swing.GroupLayout.Alignment.LEADING)</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addGroup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jPanel1Layout.createSequentialGroup()</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addGap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86, 86, 86)</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addGroup(</w:t>
      </w:r>
      <w:proofErr w:type="gramEnd"/>
      <w:r w:rsidRPr="002D0ED0">
        <w:rPr>
          <w:rFonts w:ascii="Times New Roman" w:hAnsi="Times New Roman" w:cs="Times New Roman"/>
          <w:sz w:val="28"/>
          <w:szCs w:val="28"/>
        </w:rPr>
        <w:t>jPanel1Layout.createParallelGroup(javax.swing.GroupLayout.Alignment.LEADING)</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jLabel3,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 xml:space="preserve">, 140,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jLabel2,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 xml:space="preserve">, 140,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jLabel7,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 xml:space="preserve">, 140,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jLabel4,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 xml:space="preserve">, 140,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lastRenderedPageBreak/>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jLabel5,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 xml:space="preserve">, 140,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jLabel8,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 xml:space="preserve">, 140,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addGap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57, 57, 57)</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addGroup(</w:t>
      </w:r>
      <w:proofErr w:type="gramEnd"/>
      <w:r w:rsidRPr="002D0ED0">
        <w:rPr>
          <w:rFonts w:ascii="Times New Roman" w:hAnsi="Times New Roman" w:cs="Times New Roman"/>
          <w:sz w:val="28"/>
          <w:szCs w:val="28"/>
        </w:rPr>
        <w:t>jPanel1Layout.createParallelGroup(javax.swing.GroupLayout.Alignment.LEADING, false)</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addGroup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jPanel1Layout.createSequentialGroup()</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jRadioButton4)</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addPreferredGap(</w:t>
      </w:r>
      <w:proofErr w:type="gramEnd"/>
      <w:r w:rsidRPr="002D0ED0">
        <w:rPr>
          <w:rFonts w:ascii="Times New Roman" w:hAnsi="Times New Roman" w:cs="Times New Roman"/>
          <w:sz w:val="28"/>
          <w:szCs w:val="28"/>
        </w:rPr>
        <w:t xml:space="preserve">javax.swing.LayoutStyle.ComponentPlacement.RELATED, </w:t>
      </w:r>
      <w:proofErr w:type="spellStart"/>
      <w:r w:rsidRPr="002D0ED0">
        <w:rPr>
          <w:rFonts w:ascii="Times New Roman" w:hAnsi="Times New Roman" w:cs="Times New Roman"/>
          <w:sz w:val="28"/>
          <w:szCs w:val="28"/>
        </w:rPr>
        <w:t>javax.swing.GroupLayout.DEFAULT_SIZE</w:t>
      </w:r>
      <w:proofErr w:type="spell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Short.MAX_VALUE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jRadioButton5))</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jTextField1,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 xml:space="preserve">, 222,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addGroup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jPanel1Layout.createSequentialGroup()</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jRadioButton1)</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lastRenderedPageBreak/>
        <w:t xml:space="preserve">                                .</w:t>
      </w:r>
      <w:proofErr w:type="gramStart"/>
      <w:r w:rsidRPr="002D0ED0">
        <w:rPr>
          <w:rFonts w:ascii="Times New Roman" w:hAnsi="Times New Roman" w:cs="Times New Roman"/>
          <w:sz w:val="28"/>
          <w:szCs w:val="28"/>
        </w:rPr>
        <w:t>addPreferredGap(</w:t>
      </w:r>
      <w:proofErr w:type="gramEnd"/>
      <w:r w:rsidRPr="002D0ED0">
        <w:rPr>
          <w:rFonts w:ascii="Times New Roman" w:hAnsi="Times New Roman" w:cs="Times New Roman"/>
          <w:sz w:val="28"/>
          <w:szCs w:val="28"/>
        </w:rPr>
        <w:t xml:space="preserve">javax.swing.LayoutStyle.ComponentPlacement.RELATED, </w:t>
      </w:r>
      <w:proofErr w:type="spellStart"/>
      <w:r w:rsidRPr="002D0ED0">
        <w:rPr>
          <w:rFonts w:ascii="Times New Roman" w:hAnsi="Times New Roman" w:cs="Times New Roman"/>
          <w:sz w:val="28"/>
          <w:szCs w:val="28"/>
        </w:rPr>
        <w:t>javax.swing.GroupLayout.DEFAULT_SIZE</w:t>
      </w:r>
      <w:proofErr w:type="spell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Short.MAX_VALUE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jRadioButton2)</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addGap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10, 10, 10))</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jRadioButton3)</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jComboBox1, 0, </w:t>
      </w:r>
      <w:proofErr w:type="spellStart"/>
      <w:r w:rsidRPr="002D0ED0">
        <w:rPr>
          <w:rFonts w:ascii="Times New Roman" w:hAnsi="Times New Roman" w:cs="Times New Roman"/>
          <w:sz w:val="28"/>
          <w:szCs w:val="28"/>
        </w:rPr>
        <w:t>javax.swing.GroupLayout.DEFAULT_SIZE</w:t>
      </w:r>
      <w:proofErr w:type="spell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Short.MAX_VALUE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jTextField2)</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addGroup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jPanel1Layout.createSequentialGroup()</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jButton1,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 xml:space="preserve">, 93,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addGap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27, 27, 27)</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jTextField3)))</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addPreferredGap(</w:t>
      </w:r>
      <w:proofErr w:type="gramEnd"/>
      <w:r w:rsidRPr="002D0ED0">
        <w:rPr>
          <w:rFonts w:ascii="Times New Roman" w:hAnsi="Times New Roman" w:cs="Times New Roman"/>
          <w:sz w:val="28"/>
          <w:szCs w:val="28"/>
        </w:rPr>
        <w:t xml:space="preserve">javax.swing.LayoutStyle.ComponentPlacement.RELATED, 52, </w:t>
      </w:r>
      <w:proofErr w:type="spellStart"/>
      <w:r w:rsidRPr="002D0ED0">
        <w:rPr>
          <w:rFonts w:ascii="Times New Roman" w:hAnsi="Times New Roman" w:cs="Times New Roman"/>
          <w:sz w:val="28"/>
          <w:szCs w:val="28"/>
        </w:rPr>
        <w:t>Short.MAX_VALUE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addGroup</w:t>
      </w:r>
      <w:proofErr w:type="spellEnd"/>
      <w:r w:rsidRPr="002D0ED0">
        <w:rPr>
          <w:rFonts w:ascii="Times New Roman" w:hAnsi="Times New Roman" w:cs="Times New Roman"/>
          <w:sz w:val="28"/>
          <w:szCs w:val="28"/>
        </w:rPr>
        <w:t>(</w:t>
      </w:r>
      <w:proofErr w:type="spellStart"/>
      <w:proofErr w:type="gramEnd"/>
      <w:r w:rsidRPr="002D0ED0">
        <w:rPr>
          <w:rFonts w:ascii="Times New Roman" w:hAnsi="Times New Roman" w:cs="Times New Roman"/>
          <w:sz w:val="28"/>
          <w:szCs w:val="28"/>
        </w:rPr>
        <w:t>javax.swing.GroupLayout.Alignment.TRAILING</w:t>
      </w:r>
      <w:proofErr w:type="spellEnd"/>
      <w:r w:rsidRPr="002D0ED0">
        <w:rPr>
          <w:rFonts w:ascii="Times New Roman" w:hAnsi="Times New Roman" w:cs="Times New Roman"/>
          <w:sz w:val="28"/>
          <w:szCs w:val="28"/>
        </w:rPr>
        <w:t>, jPanel1Layout.createSequentialGroup()</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addContainerGap</w:t>
      </w:r>
      <w:proofErr w:type="spellEnd"/>
      <w:r w:rsidRPr="002D0ED0">
        <w:rPr>
          <w:rFonts w:ascii="Times New Roman" w:hAnsi="Times New Roman" w:cs="Times New Roman"/>
          <w:sz w:val="28"/>
          <w:szCs w:val="28"/>
        </w:rPr>
        <w:t>(</w:t>
      </w:r>
      <w:proofErr w:type="spellStart"/>
      <w:proofErr w:type="gramEnd"/>
      <w:r w:rsidRPr="002D0ED0">
        <w:rPr>
          <w:rFonts w:ascii="Times New Roman" w:hAnsi="Times New Roman" w:cs="Times New Roman"/>
          <w:sz w:val="28"/>
          <w:szCs w:val="28"/>
        </w:rPr>
        <w:t>javax.swing.GroupLayout.DEFAULT_SIZE</w:t>
      </w:r>
      <w:proofErr w:type="spell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Short.MAX_VALUE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lastRenderedPageBreak/>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jButton2,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 xml:space="preserve">, 132,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addGap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161, 161, 161)))</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addGroup(</w:t>
      </w:r>
      <w:proofErr w:type="gramEnd"/>
      <w:r w:rsidRPr="002D0ED0">
        <w:rPr>
          <w:rFonts w:ascii="Times New Roman" w:hAnsi="Times New Roman" w:cs="Times New Roman"/>
          <w:sz w:val="28"/>
          <w:szCs w:val="28"/>
        </w:rPr>
        <w:t>jPanel1Layout.createParallelGroup(javax.swing.GroupLayout.Alignment.LEADING)</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addGroup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jPanel1Layout.createSequentialGroup()</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addGap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10, 10, 10)</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jLabel1,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 xml:space="preserve">, 212,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addGroup</w:t>
      </w:r>
      <w:proofErr w:type="spellEnd"/>
      <w:r w:rsidRPr="002D0ED0">
        <w:rPr>
          <w:rFonts w:ascii="Times New Roman" w:hAnsi="Times New Roman" w:cs="Times New Roman"/>
          <w:sz w:val="28"/>
          <w:szCs w:val="28"/>
        </w:rPr>
        <w:t>(</w:t>
      </w:r>
      <w:proofErr w:type="spellStart"/>
      <w:proofErr w:type="gramEnd"/>
      <w:r w:rsidRPr="002D0ED0">
        <w:rPr>
          <w:rFonts w:ascii="Times New Roman" w:hAnsi="Times New Roman" w:cs="Times New Roman"/>
          <w:sz w:val="28"/>
          <w:szCs w:val="28"/>
        </w:rPr>
        <w:t>javax.swing.GroupLayout.Alignment.TRAILING</w:t>
      </w:r>
      <w:proofErr w:type="spellEnd"/>
      <w:r w:rsidRPr="002D0ED0">
        <w:rPr>
          <w:rFonts w:ascii="Times New Roman" w:hAnsi="Times New Roman" w:cs="Times New Roman"/>
          <w:sz w:val="28"/>
          <w:szCs w:val="28"/>
        </w:rPr>
        <w:t>, jPanel1Layout.createSequentialGroup()</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jLabel9,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 xml:space="preserve">, 201,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addContainerGap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jPanel1Layout.setVerticalGroup(</w:t>
      </w:r>
      <w:proofErr w:type="gramEnd"/>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jPanel1Layout.createParallelGroup(</w:t>
      </w:r>
      <w:proofErr w:type="gramEnd"/>
      <w:r w:rsidRPr="002D0ED0">
        <w:rPr>
          <w:rFonts w:ascii="Times New Roman" w:hAnsi="Times New Roman" w:cs="Times New Roman"/>
          <w:sz w:val="28"/>
          <w:szCs w:val="28"/>
        </w:rPr>
        <w:t>javax.swing.GroupLayout.Alignment.LEADING)</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lastRenderedPageBreak/>
        <w:t xml:space="preserve">            .</w:t>
      </w:r>
      <w:proofErr w:type="spellStart"/>
      <w:proofErr w:type="gramStart"/>
      <w:r w:rsidRPr="002D0ED0">
        <w:rPr>
          <w:rFonts w:ascii="Times New Roman" w:hAnsi="Times New Roman" w:cs="Times New Roman"/>
          <w:sz w:val="28"/>
          <w:szCs w:val="28"/>
        </w:rPr>
        <w:t>addGroup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jPanel1Layout.createSequentialGroup()</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jPanel2,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javax.swing.GroupLayout.DEFAULT_SIZE</w:t>
      </w:r>
      <w:proofErr w:type="spell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addGap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51, 51, 51)</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addGroup(</w:t>
      </w:r>
      <w:proofErr w:type="gramEnd"/>
      <w:r w:rsidRPr="002D0ED0">
        <w:rPr>
          <w:rFonts w:ascii="Times New Roman" w:hAnsi="Times New Roman" w:cs="Times New Roman"/>
          <w:sz w:val="28"/>
          <w:szCs w:val="28"/>
        </w:rPr>
        <w:t>jPanel1Layout.createParallelGroup(javax.swing.GroupLayout.Alignment.LEADING)</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addGroup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jPanel1Layout.createSequentialGroup()</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jLabel9,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 xml:space="preserve">, 208,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addPreferredGap(</w:t>
      </w:r>
      <w:proofErr w:type="gramEnd"/>
      <w:r w:rsidRPr="002D0ED0">
        <w:rPr>
          <w:rFonts w:ascii="Times New Roman" w:hAnsi="Times New Roman" w:cs="Times New Roman"/>
          <w:sz w:val="28"/>
          <w:szCs w:val="28"/>
        </w:rPr>
        <w:t xml:space="preserve">javax.swing.LayoutStyle.ComponentPlacement.RELATED, 40, </w:t>
      </w:r>
      <w:proofErr w:type="spellStart"/>
      <w:r w:rsidRPr="002D0ED0">
        <w:rPr>
          <w:rFonts w:ascii="Times New Roman" w:hAnsi="Times New Roman" w:cs="Times New Roman"/>
          <w:sz w:val="28"/>
          <w:szCs w:val="28"/>
        </w:rPr>
        <w:t>Short.MAX_VALUE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jLabel1,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 xml:space="preserve">, 199,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addContainerGap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addGroup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jPanel1Layout.createSequentialGroup()</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addGroup(</w:t>
      </w:r>
      <w:proofErr w:type="gramEnd"/>
      <w:r w:rsidRPr="002D0ED0">
        <w:rPr>
          <w:rFonts w:ascii="Times New Roman" w:hAnsi="Times New Roman" w:cs="Times New Roman"/>
          <w:sz w:val="28"/>
          <w:szCs w:val="28"/>
        </w:rPr>
        <w:t>jPanel1Layout.createParallelGroup(javax.swing.GroupLayout.Alignment.BASELINE)</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lastRenderedPageBreak/>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jLabel3,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 xml:space="preserve">, 25,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jComboBox1,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 xml:space="preserve">, 31,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addGap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18, 18, 18)</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addGroup(</w:t>
      </w:r>
      <w:proofErr w:type="gramEnd"/>
      <w:r w:rsidRPr="002D0ED0">
        <w:rPr>
          <w:rFonts w:ascii="Times New Roman" w:hAnsi="Times New Roman" w:cs="Times New Roman"/>
          <w:sz w:val="28"/>
          <w:szCs w:val="28"/>
        </w:rPr>
        <w:t>jPanel1Layout.createParallelGroup(javax.swing.GroupLayout.Alignment.LEADING)</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jLabel2,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 xml:space="preserve">, 25,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addGroup(</w:t>
      </w:r>
      <w:proofErr w:type="gramEnd"/>
      <w:r w:rsidRPr="002D0ED0">
        <w:rPr>
          <w:rFonts w:ascii="Times New Roman" w:hAnsi="Times New Roman" w:cs="Times New Roman"/>
          <w:sz w:val="28"/>
          <w:szCs w:val="28"/>
        </w:rPr>
        <w:t>jPanel1Layout.createParallelGroup(javax.swing.GroupLayout.Alignment.BASELINE)</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jRadioButton1)</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jRadioButton2)))</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addGap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14, 14, 14)</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jRadioButton3)</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addGap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18, 18, 18)</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lastRenderedPageBreak/>
        <w:t xml:space="preserve">                        .</w:t>
      </w:r>
      <w:proofErr w:type="gramStart"/>
      <w:r w:rsidRPr="002D0ED0">
        <w:rPr>
          <w:rFonts w:ascii="Times New Roman" w:hAnsi="Times New Roman" w:cs="Times New Roman"/>
          <w:sz w:val="28"/>
          <w:szCs w:val="28"/>
        </w:rPr>
        <w:t>addGroup(</w:t>
      </w:r>
      <w:proofErr w:type="gramEnd"/>
      <w:r w:rsidRPr="002D0ED0">
        <w:rPr>
          <w:rFonts w:ascii="Times New Roman" w:hAnsi="Times New Roman" w:cs="Times New Roman"/>
          <w:sz w:val="28"/>
          <w:szCs w:val="28"/>
        </w:rPr>
        <w:t>jPanel1Layout.createParallelGroup(javax.swing.GroupLayout.Alignment.BASELINE)</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jLabel4,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 xml:space="preserve">, 25,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jTextField1,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 xml:space="preserve">, 34,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addGap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23, 23, 23)</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addGroup(</w:t>
      </w:r>
      <w:proofErr w:type="gramEnd"/>
      <w:r w:rsidRPr="002D0ED0">
        <w:rPr>
          <w:rFonts w:ascii="Times New Roman" w:hAnsi="Times New Roman" w:cs="Times New Roman"/>
          <w:sz w:val="28"/>
          <w:szCs w:val="28"/>
        </w:rPr>
        <w:t>jPanel1Layout.createParallelGroup(javax.swing.GroupLayout.Alignment.BASELINE)</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jLabel7,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 xml:space="preserve">, 25,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jTextField2,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 xml:space="preserve">, 35,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addGap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28, 28, 28)</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addGroup(</w:t>
      </w:r>
      <w:proofErr w:type="gramEnd"/>
      <w:r w:rsidRPr="002D0ED0">
        <w:rPr>
          <w:rFonts w:ascii="Times New Roman" w:hAnsi="Times New Roman" w:cs="Times New Roman"/>
          <w:sz w:val="28"/>
          <w:szCs w:val="28"/>
        </w:rPr>
        <w:t>jPanel1Layout.createParallelGroup(javax.swing.GroupLayout.Alignment.BASELINE)</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lastRenderedPageBreak/>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jLabel5,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 xml:space="preserve">, 25,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jButton1)</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jTextField3,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javax.swing.GroupLayout.DEFAULT_SIZE</w:t>
      </w:r>
      <w:proofErr w:type="spell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addGap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27, 27, 27)</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addGroup(</w:t>
      </w:r>
      <w:proofErr w:type="gramEnd"/>
      <w:r w:rsidRPr="002D0ED0">
        <w:rPr>
          <w:rFonts w:ascii="Times New Roman" w:hAnsi="Times New Roman" w:cs="Times New Roman"/>
          <w:sz w:val="28"/>
          <w:szCs w:val="28"/>
        </w:rPr>
        <w:t>jPanel1Layout.createParallelGroup(javax.swing.GroupLayout.Alignment.BASELINE)</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jLabel8,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 xml:space="preserve">, 25,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jRadioButton4)</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jRadioButton5))</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addPreferredGap(</w:t>
      </w:r>
      <w:proofErr w:type="gramEnd"/>
      <w:r w:rsidRPr="002D0ED0">
        <w:rPr>
          <w:rFonts w:ascii="Times New Roman" w:hAnsi="Times New Roman" w:cs="Times New Roman"/>
          <w:sz w:val="28"/>
          <w:szCs w:val="28"/>
        </w:rPr>
        <w:t xml:space="preserve">javax.swing.LayoutStyle.ComponentPlacement.RELATED, </w:t>
      </w:r>
      <w:proofErr w:type="spellStart"/>
      <w:r w:rsidRPr="002D0ED0">
        <w:rPr>
          <w:rFonts w:ascii="Times New Roman" w:hAnsi="Times New Roman" w:cs="Times New Roman"/>
          <w:sz w:val="28"/>
          <w:szCs w:val="28"/>
        </w:rPr>
        <w:t>javax.swing.GroupLayout.DEFAULT_SIZE</w:t>
      </w:r>
      <w:proofErr w:type="spell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Short.MAX_VALUE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jButton2,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 xml:space="preserve">, 43, </w:t>
      </w:r>
      <w:proofErr w:type="spellStart"/>
      <w:r w:rsidRPr="002D0ED0">
        <w:rPr>
          <w:rFonts w:ascii="Times New Roman" w:hAnsi="Times New Roman" w:cs="Times New Roman"/>
          <w:sz w:val="28"/>
          <w:szCs w:val="28"/>
        </w:rPr>
        <w:t>javax.swing.GroupLayout.PREFERRED_SIZE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lastRenderedPageBreak/>
        <w:t xml:space="preserve">                        .</w:t>
      </w:r>
      <w:proofErr w:type="spellStart"/>
      <w:proofErr w:type="gramStart"/>
      <w:r w:rsidRPr="002D0ED0">
        <w:rPr>
          <w:rFonts w:ascii="Times New Roman" w:hAnsi="Times New Roman" w:cs="Times New Roman"/>
          <w:sz w:val="28"/>
          <w:szCs w:val="28"/>
        </w:rPr>
        <w:t>addGap</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41, 41, 41))))</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javax.swing.GroupLayout</w:t>
      </w:r>
      <w:proofErr w:type="spellEnd"/>
      <w:proofErr w:type="gramEnd"/>
      <w:r w:rsidRPr="002D0ED0">
        <w:rPr>
          <w:rFonts w:ascii="Times New Roman" w:hAnsi="Times New Roman" w:cs="Times New Roman"/>
          <w:sz w:val="28"/>
          <w:szCs w:val="28"/>
        </w:rPr>
        <w:t xml:space="preserve"> layout = new </w:t>
      </w:r>
      <w:proofErr w:type="spellStart"/>
      <w:r w:rsidRPr="002D0ED0">
        <w:rPr>
          <w:rFonts w:ascii="Times New Roman" w:hAnsi="Times New Roman" w:cs="Times New Roman"/>
          <w:sz w:val="28"/>
          <w:szCs w:val="28"/>
        </w:rPr>
        <w:t>javax.swing.GroupLayout</w:t>
      </w:r>
      <w:proofErr w:type="spellEnd"/>
      <w:r w:rsidRPr="002D0ED0">
        <w:rPr>
          <w:rFonts w:ascii="Times New Roman" w:hAnsi="Times New Roman" w:cs="Times New Roman"/>
          <w:sz w:val="28"/>
          <w:szCs w:val="28"/>
        </w:rPr>
        <w:t>(</w:t>
      </w:r>
      <w:proofErr w:type="spellStart"/>
      <w:r w:rsidRPr="002D0ED0">
        <w:rPr>
          <w:rFonts w:ascii="Times New Roman" w:hAnsi="Times New Roman" w:cs="Times New Roman"/>
          <w:sz w:val="28"/>
          <w:szCs w:val="28"/>
        </w:rPr>
        <w:t>getContentPane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getContentPane</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roofErr w:type="spellStart"/>
      <w:r w:rsidRPr="002D0ED0">
        <w:rPr>
          <w:rFonts w:ascii="Times New Roman" w:hAnsi="Times New Roman" w:cs="Times New Roman"/>
          <w:sz w:val="28"/>
          <w:szCs w:val="28"/>
        </w:rPr>
        <w:t>setLayout</w:t>
      </w:r>
      <w:proofErr w:type="spellEnd"/>
      <w:r w:rsidRPr="002D0ED0">
        <w:rPr>
          <w:rFonts w:ascii="Times New Roman" w:hAnsi="Times New Roman" w:cs="Times New Roman"/>
          <w:sz w:val="28"/>
          <w:szCs w:val="28"/>
        </w:rPr>
        <w:t>(layout);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layout.setHorizontalGroup</w:t>
      </w:r>
      <w:proofErr w:type="spellEnd"/>
      <w:r w:rsidRPr="002D0ED0">
        <w:rPr>
          <w:rFonts w:ascii="Times New Roman" w:hAnsi="Times New Roman" w:cs="Times New Roman"/>
          <w:sz w:val="28"/>
          <w:szCs w:val="28"/>
        </w:rPr>
        <w:t>(</w:t>
      </w:r>
      <w:proofErr w:type="gramEnd"/>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layout.createParallelGroup(</w:t>
      </w:r>
      <w:proofErr w:type="gramEnd"/>
      <w:r w:rsidRPr="002D0ED0">
        <w:rPr>
          <w:rFonts w:ascii="Times New Roman" w:hAnsi="Times New Roman" w:cs="Times New Roman"/>
          <w:sz w:val="28"/>
          <w:szCs w:val="28"/>
        </w:rPr>
        <w:t>javax.swing.GroupLayout.Alignment.LEADING)</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jPanel1, </w:t>
      </w:r>
      <w:proofErr w:type="spellStart"/>
      <w:r w:rsidRPr="002D0ED0">
        <w:rPr>
          <w:rFonts w:ascii="Times New Roman" w:hAnsi="Times New Roman" w:cs="Times New Roman"/>
          <w:sz w:val="28"/>
          <w:szCs w:val="28"/>
        </w:rPr>
        <w:t>javax.swing.GroupLayout.DEFAULT_SIZE</w:t>
      </w:r>
      <w:proofErr w:type="spell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javax.swing.GroupLayout.DEFAULT_SIZE</w:t>
      </w:r>
      <w:proofErr w:type="spell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Short.MAX_VALUE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layout.setVerticalGroup</w:t>
      </w:r>
      <w:proofErr w:type="spellEnd"/>
      <w:r w:rsidRPr="002D0ED0">
        <w:rPr>
          <w:rFonts w:ascii="Times New Roman" w:hAnsi="Times New Roman" w:cs="Times New Roman"/>
          <w:sz w:val="28"/>
          <w:szCs w:val="28"/>
        </w:rPr>
        <w:t>(</w:t>
      </w:r>
      <w:proofErr w:type="gramEnd"/>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layout.createParallelGroup(</w:t>
      </w:r>
      <w:proofErr w:type="gramEnd"/>
      <w:r w:rsidRPr="002D0ED0">
        <w:rPr>
          <w:rFonts w:ascii="Times New Roman" w:hAnsi="Times New Roman" w:cs="Times New Roman"/>
          <w:sz w:val="28"/>
          <w:szCs w:val="28"/>
        </w:rPr>
        <w:t>javax.swing.GroupLayout.Alignment.LEADING)</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addComponent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 xml:space="preserve">jPanel1, </w:t>
      </w:r>
      <w:proofErr w:type="spellStart"/>
      <w:r w:rsidRPr="002D0ED0">
        <w:rPr>
          <w:rFonts w:ascii="Times New Roman" w:hAnsi="Times New Roman" w:cs="Times New Roman"/>
          <w:sz w:val="28"/>
          <w:szCs w:val="28"/>
        </w:rPr>
        <w:t>javax.swing.GroupLayout.DEFAULT_SIZE</w:t>
      </w:r>
      <w:proofErr w:type="spell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javax.swing.GroupLayout.DEFAULT_SIZE</w:t>
      </w:r>
      <w:proofErr w:type="spell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Short.MAX_VALUE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pack(</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 &lt;/editor-fold&gt;//</w:t>
      </w:r>
      <w:proofErr w:type="spellStart"/>
      <w:r w:rsidRPr="002D0ED0">
        <w:rPr>
          <w:rFonts w:ascii="Times New Roman" w:hAnsi="Times New Roman" w:cs="Times New Roman"/>
          <w:sz w:val="28"/>
          <w:szCs w:val="28"/>
        </w:rPr>
        <w:t>GEN-END:initComponents</w:t>
      </w:r>
      <w:proofErr w:type="spellEnd"/>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void jButton1ActionPerformed(</w:t>
      </w:r>
      <w:proofErr w:type="spellStart"/>
      <w:r w:rsidRPr="002D0ED0">
        <w:rPr>
          <w:rFonts w:ascii="Times New Roman" w:hAnsi="Times New Roman" w:cs="Times New Roman"/>
          <w:sz w:val="28"/>
          <w:szCs w:val="28"/>
        </w:rPr>
        <w:t>java.awt.event.ActionEvent</w:t>
      </w:r>
      <w:proofErr w:type="spell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evt</w:t>
      </w:r>
      <w:proofErr w:type="spellEnd"/>
      <w:r w:rsidRPr="002D0ED0">
        <w:rPr>
          <w:rFonts w:ascii="Times New Roman" w:hAnsi="Times New Roman" w:cs="Times New Roman"/>
          <w:sz w:val="28"/>
          <w:szCs w:val="28"/>
        </w:rPr>
        <w:t>) {//GEN-FIRST:event_jButton1ActionPerformed</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try</w:t>
      </w:r>
      <w:proofErr w:type="gramEnd"/>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JFileChooser</w:t>
      </w:r>
      <w:proofErr w:type="spellEnd"/>
      <w:r w:rsidRPr="002D0ED0">
        <w:rPr>
          <w:rFonts w:ascii="Times New Roman" w:hAnsi="Times New Roman" w:cs="Times New Roman"/>
          <w:sz w:val="28"/>
          <w:szCs w:val="28"/>
        </w:rPr>
        <w:t xml:space="preserve"> chooser = new </w:t>
      </w:r>
      <w:proofErr w:type="spellStart"/>
      <w:proofErr w:type="gramStart"/>
      <w:r w:rsidRPr="002D0ED0">
        <w:rPr>
          <w:rFonts w:ascii="Times New Roman" w:hAnsi="Times New Roman" w:cs="Times New Roman"/>
          <w:sz w:val="28"/>
          <w:szCs w:val="28"/>
        </w:rPr>
        <w:t>JFileChooser</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"./Food");</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chooser.setMultiSelectionEnabled</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true);</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chooser.showOpenDialog</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this);</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ff</w:t>
      </w:r>
      <w:proofErr w:type="spellEnd"/>
      <w:proofErr w:type="gramEnd"/>
      <w:r w:rsidRPr="002D0ED0">
        <w:rPr>
          <w:rFonts w:ascii="Times New Roman" w:hAnsi="Times New Roman" w:cs="Times New Roman"/>
          <w:sz w:val="28"/>
          <w:szCs w:val="28"/>
        </w:rPr>
        <w:t xml:space="preserve"> = </w:t>
      </w:r>
      <w:proofErr w:type="spellStart"/>
      <w:r w:rsidRPr="002D0ED0">
        <w:rPr>
          <w:rFonts w:ascii="Times New Roman" w:hAnsi="Times New Roman" w:cs="Times New Roman"/>
          <w:sz w:val="28"/>
          <w:szCs w:val="28"/>
        </w:rPr>
        <w:t>chooser.getSelectedFile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String location = </w:t>
      </w:r>
      <w:proofErr w:type="spellStart"/>
      <w:proofErr w:type="gramStart"/>
      <w:r w:rsidRPr="002D0ED0">
        <w:rPr>
          <w:rFonts w:ascii="Times New Roman" w:hAnsi="Times New Roman" w:cs="Times New Roman"/>
          <w:sz w:val="28"/>
          <w:szCs w:val="28"/>
        </w:rPr>
        <w:t>ff.getPath</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jTextField3.setText(</w:t>
      </w:r>
      <w:proofErr w:type="spellStart"/>
      <w:proofErr w:type="gramEnd"/>
      <w:r w:rsidRPr="002D0ED0">
        <w:rPr>
          <w:rFonts w:ascii="Times New Roman" w:hAnsi="Times New Roman" w:cs="Times New Roman"/>
          <w:sz w:val="28"/>
          <w:szCs w:val="28"/>
        </w:rPr>
        <w:t>ff.getName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 catch (Exception 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e.printStackTrace</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jLabel9.setIcon(</w:t>
      </w:r>
      <w:proofErr w:type="gramEnd"/>
      <w:r w:rsidRPr="002D0ED0">
        <w:rPr>
          <w:rFonts w:ascii="Times New Roman" w:hAnsi="Times New Roman" w:cs="Times New Roman"/>
          <w:sz w:val="28"/>
          <w:szCs w:val="28"/>
        </w:rPr>
        <w:t xml:space="preserve">new </w:t>
      </w:r>
      <w:proofErr w:type="spellStart"/>
      <w:r w:rsidRPr="002D0ED0">
        <w:rPr>
          <w:rFonts w:ascii="Times New Roman" w:hAnsi="Times New Roman" w:cs="Times New Roman"/>
          <w:sz w:val="28"/>
          <w:szCs w:val="28"/>
        </w:rPr>
        <w:t>ImageIcon</w:t>
      </w:r>
      <w:proofErr w:type="spellEnd"/>
      <w:r w:rsidRPr="002D0ED0">
        <w:rPr>
          <w:rFonts w:ascii="Times New Roman" w:hAnsi="Times New Roman" w:cs="Times New Roman"/>
          <w:sz w:val="28"/>
          <w:szCs w:val="28"/>
        </w:rPr>
        <w:t>("./Food/"+</w:t>
      </w:r>
      <w:proofErr w:type="spellStart"/>
      <w:r w:rsidRPr="002D0ED0">
        <w:rPr>
          <w:rFonts w:ascii="Times New Roman" w:hAnsi="Times New Roman" w:cs="Times New Roman"/>
          <w:sz w:val="28"/>
          <w:szCs w:val="28"/>
        </w:rPr>
        <w:t>ff.getName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}//GEN-LAST:event_jButton1ActionPerformed</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void jRadioButton3ActionPerformed(</w:t>
      </w:r>
      <w:proofErr w:type="spellStart"/>
      <w:r w:rsidRPr="002D0ED0">
        <w:rPr>
          <w:rFonts w:ascii="Times New Roman" w:hAnsi="Times New Roman" w:cs="Times New Roman"/>
          <w:sz w:val="28"/>
          <w:szCs w:val="28"/>
        </w:rPr>
        <w:t>java.awt.event.ActionEvent</w:t>
      </w:r>
      <w:proofErr w:type="spell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evt</w:t>
      </w:r>
      <w:proofErr w:type="spellEnd"/>
      <w:r w:rsidRPr="002D0ED0">
        <w:rPr>
          <w:rFonts w:ascii="Times New Roman" w:hAnsi="Times New Roman" w:cs="Times New Roman"/>
          <w:sz w:val="28"/>
          <w:szCs w:val="28"/>
        </w:rPr>
        <w:t>) {//GEN-FIRST:event_jRadioButton3ActionPerformed</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 TODO add your handling code here:</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}//GEN-LAST:event_jRadioButton3ActionPerformed</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void jButton2ActionPerformed(</w:t>
      </w:r>
      <w:proofErr w:type="spellStart"/>
      <w:r w:rsidRPr="002D0ED0">
        <w:rPr>
          <w:rFonts w:ascii="Times New Roman" w:hAnsi="Times New Roman" w:cs="Times New Roman"/>
          <w:sz w:val="28"/>
          <w:szCs w:val="28"/>
        </w:rPr>
        <w:t>java.awt.event.ActionEvent</w:t>
      </w:r>
      <w:proofErr w:type="spell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evt</w:t>
      </w:r>
      <w:proofErr w:type="spellEnd"/>
      <w:r w:rsidRPr="002D0ED0">
        <w:rPr>
          <w:rFonts w:ascii="Times New Roman" w:hAnsi="Times New Roman" w:cs="Times New Roman"/>
          <w:sz w:val="28"/>
          <w:szCs w:val="28"/>
        </w:rPr>
        <w:t>) {//GEN-FIRST:event_jButton2ActionPerformed</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if(</w:t>
      </w:r>
      <w:proofErr w:type="gramEnd"/>
      <w:r w:rsidRPr="002D0ED0">
        <w:rPr>
          <w:rFonts w:ascii="Times New Roman" w:hAnsi="Times New Roman" w:cs="Times New Roman"/>
          <w:sz w:val="28"/>
          <w:szCs w:val="28"/>
        </w:rPr>
        <w:t>jTextField1.getText().</w:t>
      </w:r>
      <w:proofErr w:type="spellStart"/>
      <w:r w:rsidRPr="002D0ED0">
        <w:rPr>
          <w:rFonts w:ascii="Times New Roman" w:hAnsi="Times New Roman" w:cs="Times New Roman"/>
          <w:sz w:val="28"/>
          <w:szCs w:val="28"/>
        </w:rPr>
        <w:t>toString</w:t>
      </w:r>
      <w:proofErr w:type="spellEnd"/>
      <w:r w:rsidRPr="002D0ED0">
        <w:rPr>
          <w:rFonts w:ascii="Times New Roman" w:hAnsi="Times New Roman" w:cs="Times New Roman"/>
          <w:sz w:val="28"/>
          <w:szCs w:val="28"/>
        </w:rPr>
        <w:t>().equals("")</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&amp;&amp;</w:t>
      </w:r>
      <w:proofErr w:type="gramStart"/>
      <w:r w:rsidRPr="002D0ED0">
        <w:rPr>
          <w:rFonts w:ascii="Times New Roman" w:hAnsi="Times New Roman" w:cs="Times New Roman"/>
          <w:sz w:val="28"/>
          <w:szCs w:val="28"/>
        </w:rPr>
        <w:t>jTextField2.getText(</w:t>
      </w:r>
      <w:proofErr w:type="gramEnd"/>
      <w:r w:rsidRPr="002D0ED0">
        <w:rPr>
          <w:rFonts w:ascii="Times New Roman" w:hAnsi="Times New Roman" w:cs="Times New Roman"/>
          <w:sz w:val="28"/>
          <w:szCs w:val="28"/>
        </w:rPr>
        <w:t>).toString().equals("")&amp;&amp;jTextField3.getText().toString().equals("")){</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JOptionPane.showMessageDialog</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this, "Fill All Fields");</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else{</w:t>
      </w:r>
      <w:proofErr w:type="gramEnd"/>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try{</w:t>
      </w:r>
      <w:proofErr w:type="gramEnd"/>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combo=</w:t>
      </w:r>
      <w:proofErr w:type="gramEnd"/>
      <w:r w:rsidRPr="002D0ED0">
        <w:rPr>
          <w:rFonts w:ascii="Times New Roman" w:hAnsi="Times New Roman" w:cs="Times New Roman"/>
          <w:sz w:val="28"/>
          <w:szCs w:val="28"/>
        </w:rPr>
        <w:t>jComboBox1.getSelectedItem().</w:t>
      </w:r>
      <w:proofErr w:type="spellStart"/>
      <w:r w:rsidRPr="002D0ED0">
        <w:rPr>
          <w:rFonts w:ascii="Times New Roman" w:hAnsi="Times New Roman" w:cs="Times New Roman"/>
          <w:sz w:val="28"/>
          <w:szCs w:val="28"/>
        </w:rPr>
        <w:t>toString</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Connection connection=</w:t>
      </w:r>
      <w:proofErr w:type="spellStart"/>
      <w:r w:rsidRPr="002D0ED0">
        <w:rPr>
          <w:rFonts w:ascii="Times New Roman" w:hAnsi="Times New Roman" w:cs="Times New Roman"/>
          <w:sz w:val="28"/>
          <w:szCs w:val="28"/>
        </w:rPr>
        <w:t>DriverManager.getConnection</w:t>
      </w:r>
      <w:proofErr w:type="spellEnd"/>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jdbc</w:t>
      </w:r>
      <w:proofErr w:type="gramStart"/>
      <w:r w:rsidRPr="002D0ED0">
        <w:rPr>
          <w:rFonts w:ascii="Times New Roman" w:hAnsi="Times New Roman" w:cs="Times New Roman"/>
          <w:sz w:val="28"/>
          <w:szCs w:val="28"/>
        </w:rPr>
        <w:t>:mysql</w:t>
      </w:r>
      <w:proofErr w:type="spellEnd"/>
      <w:proofErr w:type="gramEnd"/>
      <w:r w:rsidRPr="002D0ED0">
        <w:rPr>
          <w:rFonts w:ascii="Times New Roman" w:hAnsi="Times New Roman" w:cs="Times New Roman"/>
          <w:sz w:val="28"/>
          <w:szCs w:val="28"/>
        </w:rPr>
        <w:t>://localhost:3306/</w:t>
      </w:r>
      <w:proofErr w:type="spellStart"/>
      <w:r w:rsidRPr="002D0ED0">
        <w:rPr>
          <w:rFonts w:ascii="Times New Roman" w:hAnsi="Times New Roman" w:cs="Times New Roman"/>
          <w:sz w:val="28"/>
          <w:szCs w:val="28"/>
        </w:rPr>
        <w:t>foodstall</w:t>
      </w:r>
      <w:proofErr w:type="spellEnd"/>
      <w:r w:rsidRPr="002D0ED0">
        <w:rPr>
          <w:rFonts w:ascii="Times New Roman" w:hAnsi="Times New Roman" w:cs="Times New Roman"/>
          <w:sz w:val="28"/>
          <w:szCs w:val="28"/>
        </w:rPr>
        <w:t>","root","");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Preapared</w:t>
      </w:r>
      <w:proofErr w:type="spellEnd"/>
      <w:r w:rsidRPr="002D0ED0">
        <w:rPr>
          <w:rFonts w:ascii="Times New Roman" w:hAnsi="Times New Roman" w:cs="Times New Roman"/>
          <w:sz w:val="28"/>
          <w:szCs w:val="28"/>
        </w:rPr>
        <w:t xml:space="preserve"> Statement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PreparedStatement</w:t>
      </w:r>
      <w:proofErr w:type="spell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pst</w:t>
      </w:r>
      <w:proofErr w:type="spellEnd"/>
      <w:r w:rsidRPr="002D0ED0">
        <w:rPr>
          <w:rFonts w:ascii="Times New Roman" w:hAnsi="Times New Roman" w:cs="Times New Roman"/>
          <w:sz w:val="28"/>
          <w:szCs w:val="28"/>
        </w:rPr>
        <w:t>=</w:t>
      </w:r>
      <w:proofErr w:type="spellStart"/>
      <w:proofErr w:type="gramStart"/>
      <w:r w:rsidRPr="002D0ED0">
        <w:rPr>
          <w:rFonts w:ascii="Times New Roman" w:hAnsi="Times New Roman" w:cs="Times New Roman"/>
          <w:sz w:val="28"/>
          <w:szCs w:val="28"/>
        </w:rPr>
        <w:t>connection.prepareStatement</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"insert into foods values(?,?,?,?,?,?)");</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  String</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sql</w:t>
      </w:r>
      <w:proofErr w:type="spellEnd"/>
      <w:r w:rsidRPr="002D0ED0">
        <w:rPr>
          <w:rFonts w:ascii="Times New Roman" w:hAnsi="Times New Roman" w:cs="Times New Roman"/>
          <w:sz w:val="28"/>
          <w:szCs w:val="28"/>
        </w:rPr>
        <w:t>="insert into register values(?,?,?)";</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lastRenderedPageBreak/>
        <w:t xml:space="preserve">           // </w:t>
      </w:r>
      <w:proofErr w:type="spellStart"/>
      <w:r w:rsidRPr="002D0ED0">
        <w:rPr>
          <w:rFonts w:ascii="Times New Roman" w:hAnsi="Times New Roman" w:cs="Times New Roman"/>
          <w:sz w:val="28"/>
          <w:szCs w:val="28"/>
        </w:rPr>
        <w:t>pst</w:t>
      </w:r>
      <w:proofErr w:type="spellEnd"/>
      <w:r w:rsidRPr="002D0ED0">
        <w:rPr>
          <w:rFonts w:ascii="Times New Roman" w:hAnsi="Times New Roman" w:cs="Times New Roman"/>
          <w:sz w:val="28"/>
          <w:szCs w:val="28"/>
        </w:rPr>
        <w:t>=</w:t>
      </w:r>
      <w:proofErr w:type="spellStart"/>
      <w:proofErr w:type="gramStart"/>
      <w:r w:rsidRPr="002D0ED0">
        <w:rPr>
          <w:rFonts w:ascii="Times New Roman" w:hAnsi="Times New Roman" w:cs="Times New Roman"/>
          <w:sz w:val="28"/>
          <w:szCs w:val="28"/>
        </w:rPr>
        <w:t>con.prepareStatement</w:t>
      </w:r>
      <w:proofErr w:type="spellEnd"/>
      <w:r w:rsidRPr="002D0ED0">
        <w:rPr>
          <w:rFonts w:ascii="Times New Roman" w:hAnsi="Times New Roman" w:cs="Times New Roman"/>
          <w:sz w:val="28"/>
          <w:szCs w:val="28"/>
        </w:rPr>
        <w:t>(</w:t>
      </w:r>
      <w:proofErr w:type="spellStart"/>
      <w:proofErr w:type="gramEnd"/>
      <w:r w:rsidRPr="002D0ED0">
        <w:rPr>
          <w:rFonts w:ascii="Times New Roman" w:hAnsi="Times New Roman" w:cs="Times New Roman"/>
          <w:sz w:val="28"/>
          <w:szCs w:val="28"/>
        </w:rPr>
        <w:t>sql</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pst.setString</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1, combo);</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pst.setString</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2,buttonGroup1.getSelection().</w:t>
      </w:r>
      <w:proofErr w:type="spellStart"/>
      <w:r w:rsidRPr="002D0ED0">
        <w:rPr>
          <w:rFonts w:ascii="Times New Roman" w:hAnsi="Times New Roman" w:cs="Times New Roman"/>
          <w:sz w:val="28"/>
          <w:szCs w:val="28"/>
        </w:rPr>
        <w:t>getActionCommand</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pst.setString</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3,jTextField1.getText().</w:t>
      </w:r>
      <w:proofErr w:type="spellStart"/>
      <w:r w:rsidRPr="002D0ED0">
        <w:rPr>
          <w:rFonts w:ascii="Times New Roman" w:hAnsi="Times New Roman" w:cs="Times New Roman"/>
          <w:sz w:val="28"/>
          <w:szCs w:val="28"/>
        </w:rPr>
        <w:t>toString</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pst.setString</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4, jTextField2.getText().</w:t>
      </w:r>
      <w:proofErr w:type="spellStart"/>
      <w:r w:rsidRPr="002D0ED0">
        <w:rPr>
          <w:rFonts w:ascii="Times New Roman" w:hAnsi="Times New Roman" w:cs="Times New Roman"/>
          <w:sz w:val="28"/>
          <w:szCs w:val="28"/>
        </w:rPr>
        <w:t>toString</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pst.setString</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5, jTextField3.getText().</w:t>
      </w:r>
      <w:proofErr w:type="spellStart"/>
      <w:r w:rsidRPr="002D0ED0">
        <w:rPr>
          <w:rFonts w:ascii="Times New Roman" w:hAnsi="Times New Roman" w:cs="Times New Roman"/>
          <w:sz w:val="28"/>
          <w:szCs w:val="28"/>
        </w:rPr>
        <w:t>toString</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pst.setString</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6, buttonGroup2.getSelection().</w:t>
      </w:r>
      <w:proofErr w:type="spellStart"/>
      <w:r w:rsidRPr="002D0ED0">
        <w:rPr>
          <w:rFonts w:ascii="Times New Roman" w:hAnsi="Times New Roman" w:cs="Times New Roman"/>
          <w:sz w:val="28"/>
          <w:szCs w:val="28"/>
        </w:rPr>
        <w:t>getActionCommand</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pst.executeUpdate</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JOptionPane.showMessageDialog</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this, "Food Added");</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catch</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SQLException</w:t>
      </w:r>
      <w:proofErr w:type="spellEnd"/>
      <w:r w:rsidRPr="002D0ED0">
        <w:rPr>
          <w:rFonts w:ascii="Times New Roman" w:hAnsi="Times New Roman" w:cs="Times New Roman"/>
          <w:sz w:val="28"/>
          <w:szCs w:val="28"/>
        </w:rPr>
        <w:t xml:space="preserve"> ex)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Logger.getLogger</w:t>
      </w:r>
      <w:proofErr w:type="spellEnd"/>
      <w:r w:rsidRPr="002D0ED0">
        <w:rPr>
          <w:rFonts w:ascii="Times New Roman" w:hAnsi="Times New Roman" w:cs="Times New Roman"/>
          <w:sz w:val="28"/>
          <w:szCs w:val="28"/>
        </w:rPr>
        <w:t>(</w:t>
      </w:r>
      <w:proofErr w:type="spellStart"/>
      <w:proofErr w:type="gramEnd"/>
      <w:r w:rsidRPr="002D0ED0">
        <w:rPr>
          <w:rFonts w:ascii="Times New Roman" w:hAnsi="Times New Roman" w:cs="Times New Roman"/>
          <w:sz w:val="28"/>
          <w:szCs w:val="28"/>
        </w:rPr>
        <w:t>UserRegister.class.getName</w:t>
      </w:r>
      <w:proofErr w:type="spellEnd"/>
      <w:r w:rsidRPr="002D0ED0">
        <w:rPr>
          <w:rFonts w:ascii="Times New Roman" w:hAnsi="Times New Roman" w:cs="Times New Roman"/>
          <w:sz w:val="28"/>
          <w:szCs w:val="28"/>
        </w:rPr>
        <w:t>()).log(</w:t>
      </w:r>
      <w:proofErr w:type="spellStart"/>
      <w:r w:rsidRPr="002D0ED0">
        <w:rPr>
          <w:rFonts w:ascii="Times New Roman" w:hAnsi="Times New Roman" w:cs="Times New Roman"/>
          <w:sz w:val="28"/>
          <w:szCs w:val="28"/>
        </w:rPr>
        <w:t>Level.SEVERE</w:t>
      </w:r>
      <w:proofErr w:type="spellEnd"/>
      <w:r w:rsidRPr="002D0ED0">
        <w:rPr>
          <w:rFonts w:ascii="Times New Roman" w:hAnsi="Times New Roman" w:cs="Times New Roman"/>
          <w:sz w:val="28"/>
          <w:szCs w:val="28"/>
        </w:rPr>
        <w:t>, null, ex);</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jTextField1.setText(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jTextField2.setText(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lastRenderedPageBreak/>
        <w:t xml:space="preserve">         </w:t>
      </w:r>
      <w:proofErr w:type="gramStart"/>
      <w:r w:rsidRPr="002D0ED0">
        <w:rPr>
          <w:rFonts w:ascii="Times New Roman" w:hAnsi="Times New Roman" w:cs="Times New Roman"/>
          <w:sz w:val="28"/>
          <w:szCs w:val="28"/>
        </w:rPr>
        <w:t>jTextField3.setText(</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}//GEN-LAST:event_jButton2ActionPerformed</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 @</w:t>
      </w:r>
      <w:proofErr w:type="spellStart"/>
      <w:r w:rsidRPr="002D0ED0">
        <w:rPr>
          <w:rFonts w:ascii="Times New Roman" w:hAnsi="Times New Roman" w:cs="Times New Roman"/>
          <w:sz w:val="28"/>
          <w:szCs w:val="28"/>
        </w:rPr>
        <w:t>param</w:t>
      </w:r>
      <w:proofErr w:type="spell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args</w:t>
      </w:r>
      <w:proofErr w:type="spellEnd"/>
      <w:r w:rsidRPr="002D0ED0">
        <w:rPr>
          <w:rFonts w:ascii="Times New Roman" w:hAnsi="Times New Roman" w:cs="Times New Roman"/>
          <w:sz w:val="28"/>
          <w:szCs w:val="28"/>
        </w:rPr>
        <w:t xml:space="preserve"> the command line arguments</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public</w:t>
      </w:r>
      <w:proofErr w:type="gramEnd"/>
      <w:r w:rsidRPr="002D0ED0">
        <w:rPr>
          <w:rFonts w:ascii="Times New Roman" w:hAnsi="Times New Roman" w:cs="Times New Roman"/>
          <w:sz w:val="28"/>
          <w:szCs w:val="28"/>
        </w:rPr>
        <w:t xml:space="preserve"> static void main(String </w:t>
      </w:r>
      <w:proofErr w:type="spellStart"/>
      <w:r w:rsidRPr="002D0ED0">
        <w:rPr>
          <w:rFonts w:ascii="Times New Roman" w:hAnsi="Times New Roman" w:cs="Times New Roman"/>
          <w:sz w:val="28"/>
          <w:szCs w:val="28"/>
        </w:rPr>
        <w:t>args</w:t>
      </w:r>
      <w:proofErr w:type="spellEnd"/>
      <w:r w:rsidRPr="002D0ED0">
        <w:rPr>
          <w:rFonts w:ascii="Times New Roman" w:hAnsi="Times New Roman" w:cs="Times New Roman"/>
          <w:sz w:val="28"/>
          <w:szCs w:val="28"/>
        </w:rPr>
        <w:t>[])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 Set the Nimbus look and feel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//&lt;editor-fold </w:t>
      </w:r>
      <w:proofErr w:type="spellStart"/>
      <w:r w:rsidRPr="002D0ED0">
        <w:rPr>
          <w:rFonts w:ascii="Times New Roman" w:hAnsi="Times New Roman" w:cs="Times New Roman"/>
          <w:sz w:val="28"/>
          <w:szCs w:val="28"/>
        </w:rPr>
        <w:t>defaultstate</w:t>
      </w:r>
      <w:proofErr w:type="spellEnd"/>
      <w:r w:rsidRPr="002D0ED0">
        <w:rPr>
          <w:rFonts w:ascii="Times New Roman" w:hAnsi="Times New Roman" w:cs="Times New Roman"/>
          <w:sz w:val="28"/>
          <w:szCs w:val="28"/>
        </w:rPr>
        <w:t xml:space="preserve">="collapsed" </w:t>
      </w:r>
      <w:proofErr w:type="spellStart"/>
      <w:r w:rsidRPr="002D0ED0">
        <w:rPr>
          <w:rFonts w:ascii="Times New Roman" w:hAnsi="Times New Roman" w:cs="Times New Roman"/>
          <w:sz w:val="28"/>
          <w:szCs w:val="28"/>
        </w:rPr>
        <w:t>desc</w:t>
      </w:r>
      <w:proofErr w:type="spellEnd"/>
      <w:r w:rsidRPr="002D0ED0">
        <w:rPr>
          <w:rFonts w:ascii="Times New Roman" w:hAnsi="Times New Roman" w:cs="Times New Roman"/>
          <w:sz w:val="28"/>
          <w:szCs w:val="28"/>
        </w:rPr>
        <w:t>=" Look and feel setting code (optional) "&gt;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 If Nimbus (introduced in Java SE 6) is not available, stay with the default look and feel.</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 For details see http://download.oracle.com/javase/tutorial/uiswing/lookandfeel/plaf.html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try</w:t>
      </w:r>
      <w:proofErr w:type="gramEnd"/>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for</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javax.swing.UIManager.LookAndFeelInfo</w:t>
      </w:r>
      <w:proofErr w:type="spellEnd"/>
      <w:r w:rsidRPr="002D0ED0">
        <w:rPr>
          <w:rFonts w:ascii="Times New Roman" w:hAnsi="Times New Roman" w:cs="Times New Roman"/>
          <w:sz w:val="28"/>
          <w:szCs w:val="28"/>
        </w:rPr>
        <w:t xml:space="preserve"> info : </w:t>
      </w:r>
      <w:proofErr w:type="spellStart"/>
      <w:r w:rsidRPr="002D0ED0">
        <w:rPr>
          <w:rFonts w:ascii="Times New Roman" w:hAnsi="Times New Roman" w:cs="Times New Roman"/>
          <w:sz w:val="28"/>
          <w:szCs w:val="28"/>
        </w:rPr>
        <w:t>javax.swing.UIManager.getInstalledLookAndFeels</w:t>
      </w:r>
      <w:proofErr w:type="spellEnd"/>
      <w:r w:rsidRPr="002D0ED0">
        <w:rPr>
          <w:rFonts w:ascii="Times New Roman" w:hAnsi="Times New Roman" w:cs="Times New Roman"/>
          <w:sz w:val="28"/>
          <w:szCs w:val="28"/>
        </w:rPr>
        <w:t>())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if</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Nimbus".equals</w:t>
      </w:r>
      <w:proofErr w:type="spellEnd"/>
      <w:r w:rsidRPr="002D0ED0">
        <w:rPr>
          <w:rFonts w:ascii="Times New Roman" w:hAnsi="Times New Roman" w:cs="Times New Roman"/>
          <w:sz w:val="28"/>
          <w:szCs w:val="28"/>
        </w:rPr>
        <w:t>(</w:t>
      </w:r>
      <w:proofErr w:type="spellStart"/>
      <w:r w:rsidRPr="002D0ED0">
        <w:rPr>
          <w:rFonts w:ascii="Times New Roman" w:hAnsi="Times New Roman" w:cs="Times New Roman"/>
          <w:sz w:val="28"/>
          <w:szCs w:val="28"/>
        </w:rPr>
        <w:t>info.getName</w:t>
      </w:r>
      <w:proofErr w:type="spellEnd"/>
      <w:r w:rsidRPr="002D0ED0">
        <w:rPr>
          <w:rFonts w:ascii="Times New Roman" w:hAnsi="Times New Roman" w:cs="Times New Roman"/>
          <w:sz w:val="28"/>
          <w:szCs w:val="28"/>
        </w:rPr>
        <w:t>()))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spellStart"/>
      <w:proofErr w:type="gramStart"/>
      <w:r w:rsidRPr="002D0ED0">
        <w:rPr>
          <w:rFonts w:ascii="Times New Roman" w:hAnsi="Times New Roman" w:cs="Times New Roman"/>
          <w:sz w:val="28"/>
          <w:szCs w:val="28"/>
        </w:rPr>
        <w:t>javax.swing.UIManager.setLookAndFeel</w:t>
      </w:r>
      <w:proofErr w:type="spellEnd"/>
      <w:r w:rsidRPr="002D0ED0">
        <w:rPr>
          <w:rFonts w:ascii="Times New Roman" w:hAnsi="Times New Roman" w:cs="Times New Roman"/>
          <w:sz w:val="28"/>
          <w:szCs w:val="28"/>
        </w:rPr>
        <w:t>(</w:t>
      </w:r>
      <w:proofErr w:type="spellStart"/>
      <w:proofErr w:type="gramEnd"/>
      <w:r w:rsidRPr="002D0ED0">
        <w:rPr>
          <w:rFonts w:ascii="Times New Roman" w:hAnsi="Times New Roman" w:cs="Times New Roman"/>
          <w:sz w:val="28"/>
          <w:szCs w:val="28"/>
        </w:rPr>
        <w:t>info.getClassName</w:t>
      </w:r>
      <w:proofErr w:type="spell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break</w:t>
      </w:r>
      <w:proofErr w:type="gramEnd"/>
      <w:r w:rsidRPr="002D0ED0">
        <w:rPr>
          <w:rFonts w:ascii="Times New Roman" w:hAnsi="Times New Roman" w:cs="Times New Roman"/>
          <w:sz w:val="28"/>
          <w:szCs w:val="28"/>
        </w:rPr>
        <w:t>;</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lastRenderedPageBreak/>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 catch (</w:t>
      </w:r>
      <w:proofErr w:type="spellStart"/>
      <w:r w:rsidRPr="002D0ED0">
        <w:rPr>
          <w:rFonts w:ascii="Times New Roman" w:hAnsi="Times New Roman" w:cs="Times New Roman"/>
          <w:sz w:val="28"/>
          <w:szCs w:val="28"/>
        </w:rPr>
        <w:t>ClassNotFoundException</w:t>
      </w:r>
      <w:proofErr w:type="spellEnd"/>
      <w:r w:rsidRPr="002D0ED0">
        <w:rPr>
          <w:rFonts w:ascii="Times New Roman" w:hAnsi="Times New Roman" w:cs="Times New Roman"/>
          <w:sz w:val="28"/>
          <w:szCs w:val="28"/>
        </w:rPr>
        <w:t xml:space="preserve"> ex)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java.util.logging.Logger.getLogger(</w:t>
      </w:r>
      <w:proofErr w:type="gramEnd"/>
      <w:r w:rsidRPr="002D0ED0">
        <w:rPr>
          <w:rFonts w:ascii="Times New Roman" w:hAnsi="Times New Roman" w:cs="Times New Roman"/>
          <w:sz w:val="28"/>
          <w:szCs w:val="28"/>
        </w:rPr>
        <w:t>AddFoods.class.getName()).log(java.util.logging.Level.SEVERE, null, ex);</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 catch (</w:t>
      </w:r>
      <w:proofErr w:type="spellStart"/>
      <w:r w:rsidRPr="002D0ED0">
        <w:rPr>
          <w:rFonts w:ascii="Times New Roman" w:hAnsi="Times New Roman" w:cs="Times New Roman"/>
          <w:sz w:val="28"/>
          <w:szCs w:val="28"/>
        </w:rPr>
        <w:t>InstantiationException</w:t>
      </w:r>
      <w:proofErr w:type="spellEnd"/>
      <w:r w:rsidRPr="002D0ED0">
        <w:rPr>
          <w:rFonts w:ascii="Times New Roman" w:hAnsi="Times New Roman" w:cs="Times New Roman"/>
          <w:sz w:val="28"/>
          <w:szCs w:val="28"/>
        </w:rPr>
        <w:t xml:space="preserve"> ex)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java.util.logging.Logger.getLogger(</w:t>
      </w:r>
      <w:proofErr w:type="gramEnd"/>
      <w:r w:rsidRPr="002D0ED0">
        <w:rPr>
          <w:rFonts w:ascii="Times New Roman" w:hAnsi="Times New Roman" w:cs="Times New Roman"/>
          <w:sz w:val="28"/>
          <w:szCs w:val="28"/>
        </w:rPr>
        <w:t>AddFoods.class.getName()).log(java.util.logging.Level.SEVERE, null, ex);</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 catch (</w:t>
      </w:r>
      <w:proofErr w:type="spellStart"/>
      <w:r w:rsidRPr="002D0ED0">
        <w:rPr>
          <w:rFonts w:ascii="Times New Roman" w:hAnsi="Times New Roman" w:cs="Times New Roman"/>
          <w:sz w:val="28"/>
          <w:szCs w:val="28"/>
        </w:rPr>
        <w:t>IllegalAccessException</w:t>
      </w:r>
      <w:proofErr w:type="spellEnd"/>
      <w:r w:rsidRPr="002D0ED0">
        <w:rPr>
          <w:rFonts w:ascii="Times New Roman" w:hAnsi="Times New Roman" w:cs="Times New Roman"/>
          <w:sz w:val="28"/>
          <w:szCs w:val="28"/>
        </w:rPr>
        <w:t xml:space="preserve"> ex)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java.util.logging.Logger.getLogger(</w:t>
      </w:r>
      <w:proofErr w:type="gramEnd"/>
      <w:r w:rsidRPr="002D0ED0">
        <w:rPr>
          <w:rFonts w:ascii="Times New Roman" w:hAnsi="Times New Roman" w:cs="Times New Roman"/>
          <w:sz w:val="28"/>
          <w:szCs w:val="28"/>
        </w:rPr>
        <w:t>AddFoods.class.getName()).log(java.util.logging.Level.SEVERE, null, ex);</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 catch (</w:t>
      </w:r>
      <w:proofErr w:type="spellStart"/>
      <w:r w:rsidRPr="002D0ED0">
        <w:rPr>
          <w:rFonts w:ascii="Times New Roman" w:hAnsi="Times New Roman" w:cs="Times New Roman"/>
          <w:sz w:val="28"/>
          <w:szCs w:val="28"/>
        </w:rPr>
        <w:t>javax.swing.UnsupportedLookAndFeelException</w:t>
      </w:r>
      <w:proofErr w:type="spellEnd"/>
      <w:r w:rsidRPr="002D0ED0">
        <w:rPr>
          <w:rFonts w:ascii="Times New Roman" w:hAnsi="Times New Roman" w:cs="Times New Roman"/>
          <w:sz w:val="28"/>
          <w:szCs w:val="28"/>
        </w:rPr>
        <w:t xml:space="preserve"> ex)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java.util.logging.Logger.getLogger(</w:t>
      </w:r>
      <w:proofErr w:type="gramEnd"/>
      <w:r w:rsidRPr="002D0ED0">
        <w:rPr>
          <w:rFonts w:ascii="Times New Roman" w:hAnsi="Times New Roman" w:cs="Times New Roman"/>
          <w:sz w:val="28"/>
          <w:szCs w:val="28"/>
        </w:rPr>
        <w:t>AddFoods.class.getName()).log(java.util.logging.Level.SEVERE, null, ex);</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//&lt;/editor-fold&gt;</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 </w:t>
      </w:r>
      <w:proofErr w:type="gramStart"/>
      <w:r w:rsidRPr="002D0ED0">
        <w:rPr>
          <w:rFonts w:ascii="Times New Roman" w:hAnsi="Times New Roman" w:cs="Times New Roman"/>
          <w:sz w:val="28"/>
          <w:szCs w:val="28"/>
        </w:rPr>
        <w:t>Create</w:t>
      </w:r>
      <w:proofErr w:type="gramEnd"/>
      <w:r w:rsidRPr="002D0ED0">
        <w:rPr>
          <w:rFonts w:ascii="Times New Roman" w:hAnsi="Times New Roman" w:cs="Times New Roman"/>
          <w:sz w:val="28"/>
          <w:szCs w:val="28"/>
        </w:rPr>
        <w:t xml:space="preserve"> and display the form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lastRenderedPageBreak/>
        <w:t xml:space="preserve">        </w:t>
      </w:r>
      <w:proofErr w:type="spellStart"/>
      <w:proofErr w:type="gramStart"/>
      <w:r w:rsidRPr="002D0ED0">
        <w:rPr>
          <w:rFonts w:ascii="Times New Roman" w:hAnsi="Times New Roman" w:cs="Times New Roman"/>
          <w:sz w:val="28"/>
          <w:szCs w:val="28"/>
        </w:rPr>
        <w:t>java.awt.EventQueue.invokeLater</w:t>
      </w:r>
      <w:proofErr w:type="spellEnd"/>
      <w:r w:rsidRPr="002D0ED0">
        <w:rPr>
          <w:rFonts w:ascii="Times New Roman" w:hAnsi="Times New Roman" w:cs="Times New Roman"/>
          <w:sz w:val="28"/>
          <w:szCs w:val="28"/>
        </w:rPr>
        <w:t>(</w:t>
      </w:r>
      <w:proofErr w:type="gramEnd"/>
      <w:r w:rsidRPr="002D0ED0">
        <w:rPr>
          <w:rFonts w:ascii="Times New Roman" w:hAnsi="Times New Roman" w:cs="Times New Roman"/>
          <w:sz w:val="28"/>
          <w:szCs w:val="28"/>
        </w:rPr>
        <w:t>new Runnable()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public</w:t>
      </w:r>
      <w:proofErr w:type="gramEnd"/>
      <w:r w:rsidRPr="002D0ED0">
        <w:rPr>
          <w:rFonts w:ascii="Times New Roman" w:hAnsi="Times New Roman" w:cs="Times New Roman"/>
          <w:sz w:val="28"/>
          <w:szCs w:val="28"/>
        </w:rPr>
        <w:t xml:space="preserve"> void run()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new</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AddFoods</w:t>
      </w:r>
      <w:proofErr w:type="spellEnd"/>
      <w:r w:rsidRPr="002D0ED0">
        <w:rPr>
          <w:rFonts w:ascii="Times New Roman" w:hAnsi="Times New Roman" w:cs="Times New Roman"/>
          <w:sz w:val="28"/>
          <w:szCs w:val="28"/>
        </w:rPr>
        <w:t>().</w:t>
      </w:r>
      <w:proofErr w:type="spellStart"/>
      <w:r w:rsidRPr="002D0ED0">
        <w:rPr>
          <w:rFonts w:ascii="Times New Roman" w:hAnsi="Times New Roman" w:cs="Times New Roman"/>
          <w:sz w:val="28"/>
          <w:szCs w:val="28"/>
        </w:rPr>
        <w:t>setVisible</w:t>
      </w:r>
      <w:proofErr w:type="spellEnd"/>
      <w:r w:rsidRPr="002D0ED0">
        <w:rPr>
          <w:rFonts w:ascii="Times New Roman" w:hAnsi="Times New Roman" w:cs="Times New Roman"/>
          <w:sz w:val="28"/>
          <w:szCs w:val="28"/>
        </w:rPr>
        <w:t>(true);</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
    <w:p w:rsidR="002D0ED0" w:rsidRPr="002D0ED0" w:rsidRDefault="002D0ED0" w:rsidP="002D0ED0">
      <w:pPr>
        <w:spacing w:line="360" w:lineRule="auto"/>
        <w:jc w:val="both"/>
        <w:rPr>
          <w:rFonts w:ascii="Times New Roman" w:hAnsi="Times New Roman" w:cs="Times New Roman"/>
          <w:sz w:val="28"/>
          <w:szCs w:val="28"/>
        </w:rPr>
      </w:pP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 Variables declaration - do not modify//</w:t>
      </w:r>
      <w:proofErr w:type="spellStart"/>
      <w:r w:rsidRPr="002D0ED0">
        <w:rPr>
          <w:rFonts w:ascii="Times New Roman" w:hAnsi="Times New Roman" w:cs="Times New Roman"/>
          <w:sz w:val="28"/>
          <w:szCs w:val="28"/>
        </w:rPr>
        <w:t>GEN-BEGIN</w:t>
      </w:r>
      <w:proofErr w:type="gramStart"/>
      <w:r w:rsidRPr="002D0ED0">
        <w:rPr>
          <w:rFonts w:ascii="Times New Roman" w:hAnsi="Times New Roman" w:cs="Times New Roman"/>
          <w:sz w:val="28"/>
          <w:szCs w:val="28"/>
        </w:rPr>
        <w:t>:variables</w:t>
      </w:r>
      <w:proofErr w:type="spellEnd"/>
      <w:proofErr w:type="gramEnd"/>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javax.swing.ButtonGroup</w:t>
      </w:r>
      <w:proofErr w:type="spellEnd"/>
      <w:r w:rsidRPr="002D0ED0">
        <w:rPr>
          <w:rFonts w:ascii="Times New Roman" w:hAnsi="Times New Roman" w:cs="Times New Roman"/>
          <w:sz w:val="28"/>
          <w:szCs w:val="28"/>
        </w:rPr>
        <w:t xml:space="preserve"> buttonGroup1;</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javax.swing.ButtonGroup</w:t>
      </w:r>
      <w:proofErr w:type="spellEnd"/>
      <w:r w:rsidRPr="002D0ED0">
        <w:rPr>
          <w:rFonts w:ascii="Times New Roman" w:hAnsi="Times New Roman" w:cs="Times New Roman"/>
          <w:sz w:val="28"/>
          <w:szCs w:val="28"/>
        </w:rPr>
        <w:t xml:space="preserve"> buttonGroup2;</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javax.swing.JButton</w:t>
      </w:r>
      <w:proofErr w:type="spellEnd"/>
      <w:r w:rsidRPr="002D0ED0">
        <w:rPr>
          <w:rFonts w:ascii="Times New Roman" w:hAnsi="Times New Roman" w:cs="Times New Roman"/>
          <w:sz w:val="28"/>
          <w:szCs w:val="28"/>
        </w:rPr>
        <w:t xml:space="preserve"> jButton1;</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javax.swing.JButton</w:t>
      </w:r>
      <w:proofErr w:type="spellEnd"/>
      <w:r w:rsidRPr="002D0ED0">
        <w:rPr>
          <w:rFonts w:ascii="Times New Roman" w:hAnsi="Times New Roman" w:cs="Times New Roman"/>
          <w:sz w:val="28"/>
          <w:szCs w:val="28"/>
        </w:rPr>
        <w:t xml:space="preserve"> jButton2;</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javax.swing.JComboBox</w:t>
      </w:r>
      <w:proofErr w:type="spellEnd"/>
      <w:r w:rsidRPr="002D0ED0">
        <w:rPr>
          <w:rFonts w:ascii="Times New Roman" w:hAnsi="Times New Roman" w:cs="Times New Roman"/>
          <w:sz w:val="28"/>
          <w:szCs w:val="28"/>
        </w:rPr>
        <w:t>&lt;String&gt; jComboBox1;</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javax.swing.JLabel</w:t>
      </w:r>
      <w:proofErr w:type="spellEnd"/>
      <w:r w:rsidRPr="002D0ED0">
        <w:rPr>
          <w:rFonts w:ascii="Times New Roman" w:hAnsi="Times New Roman" w:cs="Times New Roman"/>
          <w:sz w:val="28"/>
          <w:szCs w:val="28"/>
        </w:rPr>
        <w:t xml:space="preserve"> jLabel1;</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javax.swing.JLabel</w:t>
      </w:r>
      <w:proofErr w:type="spellEnd"/>
      <w:r w:rsidRPr="002D0ED0">
        <w:rPr>
          <w:rFonts w:ascii="Times New Roman" w:hAnsi="Times New Roman" w:cs="Times New Roman"/>
          <w:sz w:val="28"/>
          <w:szCs w:val="28"/>
        </w:rPr>
        <w:t xml:space="preserve"> jLabel2;</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javax.swing.JLabel</w:t>
      </w:r>
      <w:proofErr w:type="spellEnd"/>
      <w:r w:rsidRPr="002D0ED0">
        <w:rPr>
          <w:rFonts w:ascii="Times New Roman" w:hAnsi="Times New Roman" w:cs="Times New Roman"/>
          <w:sz w:val="28"/>
          <w:szCs w:val="28"/>
        </w:rPr>
        <w:t xml:space="preserve"> jLabel3;</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javax.swing.JLabel</w:t>
      </w:r>
      <w:proofErr w:type="spellEnd"/>
      <w:r w:rsidRPr="002D0ED0">
        <w:rPr>
          <w:rFonts w:ascii="Times New Roman" w:hAnsi="Times New Roman" w:cs="Times New Roman"/>
          <w:sz w:val="28"/>
          <w:szCs w:val="28"/>
        </w:rPr>
        <w:t xml:space="preserve"> jLabel4;</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javax.swing.JLabel</w:t>
      </w:r>
      <w:proofErr w:type="spellEnd"/>
      <w:r w:rsidRPr="002D0ED0">
        <w:rPr>
          <w:rFonts w:ascii="Times New Roman" w:hAnsi="Times New Roman" w:cs="Times New Roman"/>
          <w:sz w:val="28"/>
          <w:szCs w:val="28"/>
        </w:rPr>
        <w:t xml:space="preserve"> jLabel5;</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javax.swing.JLabel</w:t>
      </w:r>
      <w:proofErr w:type="spellEnd"/>
      <w:r w:rsidRPr="002D0ED0">
        <w:rPr>
          <w:rFonts w:ascii="Times New Roman" w:hAnsi="Times New Roman" w:cs="Times New Roman"/>
          <w:sz w:val="28"/>
          <w:szCs w:val="28"/>
        </w:rPr>
        <w:t xml:space="preserve"> jLabel6;</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javax.swing.JLabel</w:t>
      </w:r>
      <w:proofErr w:type="spellEnd"/>
      <w:r w:rsidRPr="002D0ED0">
        <w:rPr>
          <w:rFonts w:ascii="Times New Roman" w:hAnsi="Times New Roman" w:cs="Times New Roman"/>
          <w:sz w:val="28"/>
          <w:szCs w:val="28"/>
        </w:rPr>
        <w:t xml:space="preserve"> jLabel7;</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lastRenderedPageBreak/>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javax.swing.JLabel</w:t>
      </w:r>
      <w:proofErr w:type="spellEnd"/>
      <w:r w:rsidRPr="002D0ED0">
        <w:rPr>
          <w:rFonts w:ascii="Times New Roman" w:hAnsi="Times New Roman" w:cs="Times New Roman"/>
          <w:sz w:val="28"/>
          <w:szCs w:val="28"/>
        </w:rPr>
        <w:t xml:space="preserve"> jLabel8;</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javax.swing.JLabel</w:t>
      </w:r>
      <w:proofErr w:type="spellEnd"/>
      <w:r w:rsidRPr="002D0ED0">
        <w:rPr>
          <w:rFonts w:ascii="Times New Roman" w:hAnsi="Times New Roman" w:cs="Times New Roman"/>
          <w:sz w:val="28"/>
          <w:szCs w:val="28"/>
        </w:rPr>
        <w:t xml:space="preserve"> jLabel9;</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javax.swing.JPanel</w:t>
      </w:r>
      <w:proofErr w:type="spellEnd"/>
      <w:r w:rsidRPr="002D0ED0">
        <w:rPr>
          <w:rFonts w:ascii="Times New Roman" w:hAnsi="Times New Roman" w:cs="Times New Roman"/>
          <w:sz w:val="28"/>
          <w:szCs w:val="28"/>
        </w:rPr>
        <w:t xml:space="preserve"> jPanel1;</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javax.swing.JPanel</w:t>
      </w:r>
      <w:proofErr w:type="spellEnd"/>
      <w:r w:rsidRPr="002D0ED0">
        <w:rPr>
          <w:rFonts w:ascii="Times New Roman" w:hAnsi="Times New Roman" w:cs="Times New Roman"/>
          <w:sz w:val="28"/>
          <w:szCs w:val="28"/>
        </w:rPr>
        <w:t xml:space="preserve"> jPanel2;</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javax.swing.JRadioButton</w:t>
      </w:r>
      <w:proofErr w:type="spellEnd"/>
      <w:r w:rsidRPr="002D0ED0">
        <w:rPr>
          <w:rFonts w:ascii="Times New Roman" w:hAnsi="Times New Roman" w:cs="Times New Roman"/>
          <w:sz w:val="28"/>
          <w:szCs w:val="28"/>
        </w:rPr>
        <w:t xml:space="preserve"> jRadioButton1;</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javax.swing.JRadioButton</w:t>
      </w:r>
      <w:proofErr w:type="spellEnd"/>
      <w:r w:rsidRPr="002D0ED0">
        <w:rPr>
          <w:rFonts w:ascii="Times New Roman" w:hAnsi="Times New Roman" w:cs="Times New Roman"/>
          <w:sz w:val="28"/>
          <w:szCs w:val="28"/>
        </w:rPr>
        <w:t xml:space="preserve"> jRadioButton2;</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javax.swing.JRadioButton</w:t>
      </w:r>
      <w:proofErr w:type="spellEnd"/>
      <w:r w:rsidRPr="002D0ED0">
        <w:rPr>
          <w:rFonts w:ascii="Times New Roman" w:hAnsi="Times New Roman" w:cs="Times New Roman"/>
          <w:sz w:val="28"/>
          <w:szCs w:val="28"/>
        </w:rPr>
        <w:t xml:space="preserve"> jRadioButton3;</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javax.swing.JRadioButton</w:t>
      </w:r>
      <w:proofErr w:type="spellEnd"/>
      <w:r w:rsidRPr="002D0ED0">
        <w:rPr>
          <w:rFonts w:ascii="Times New Roman" w:hAnsi="Times New Roman" w:cs="Times New Roman"/>
          <w:sz w:val="28"/>
          <w:szCs w:val="28"/>
        </w:rPr>
        <w:t xml:space="preserve"> jRadioButton4;</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javax.swing.JRadioButton</w:t>
      </w:r>
      <w:proofErr w:type="spellEnd"/>
      <w:r w:rsidRPr="002D0ED0">
        <w:rPr>
          <w:rFonts w:ascii="Times New Roman" w:hAnsi="Times New Roman" w:cs="Times New Roman"/>
          <w:sz w:val="28"/>
          <w:szCs w:val="28"/>
        </w:rPr>
        <w:t xml:space="preserve"> jRadioButton5;</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javax.swing.JTextField</w:t>
      </w:r>
      <w:proofErr w:type="spellEnd"/>
      <w:r w:rsidRPr="002D0ED0">
        <w:rPr>
          <w:rFonts w:ascii="Times New Roman" w:hAnsi="Times New Roman" w:cs="Times New Roman"/>
          <w:sz w:val="28"/>
          <w:szCs w:val="28"/>
        </w:rPr>
        <w:t xml:space="preserve"> jTextField1;</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javax.swing.JTextField</w:t>
      </w:r>
      <w:proofErr w:type="spellEnd"/>
      <w:r w:rsidRPr="002D0ED0">
        <w:rPr>
          <w:rFonts w:ascii="Times New Roman" w:hAnsi="Times New Roman" w:cs="Times New Roman"/>
          <w:sz w:val="28"/>
          <w:szCs w:val="28"/>
        </w:rPr>
        <w:t xml:space="preserve"> jTextField2;</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w:t>
      </w:r>
      <w:proofErr w:type="gramStart"/>
      <w:r w:rsidRPr="002D0ED0">
        <w:rPr>
          <w:rFonts w:ascii="Times New Roman" w:hAnsi="Times New Roman" w:cs="Times New Roman"/>
          <w:sz w:val="28"/>
          <w:szCs w:val="28"/>
        </w:rPr>
        <w:t>private</w:t>
      </w:r>
      <w:proofErr w:type="gramEnd"/>
      <w:r w:rsidRPr="002D0ED0">
        <w:rPr>
          <w:rFonts w:ascii="Times New Roman" w:hAnsi="Times New Roman" w:cs="Times New Roman"/>
          <w:sz w:val="28"/>
          <w:szCs w:val="28"/>
        </w:rPr>
        <w:t xml:space="preserve"> </w:t>
      </w:r>
      <w:proofErr w:type="spellStart"/>
      <w:r w:rsidRPr="002D0ED0">
        <w:rPr>
          <w:rFonts w:ascii="Times New Roman" w:hAnsi="Times New Roman" w:cs="Times New Roman"/>
          <w:sz w:val="28"/>
          <w:szCs w:val="28"/>
        </w:rPr>
        <w:t>javax.swing.JTextField</w:t>
      </w:r>
      <w:proofErr w:type="spellEnd"/>
      <w:r w:rsidRPr="002D0ED0">
        <w:rPr>
          <w:rFonts w:ascii="Times New Roman" w:hAnsi="Times New Roman" w:cs="Times New Roman"/>
          <w:sz w:val="28"/>
          <w:szCs w:val="28"/>
        </w:rPr>
        <w:t xml:space="preserve"> jTextField3;</w:t>
      </w:r>
    </w:p>
    <w:p w:rsidR="002D0ED0" w:rsidRP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 xml:space="preserve">    // End of variables declaration//</w:t>
      </w:r>
      <w:proofErr w:type="spellStart"/>
      <w:r w:rsidRPr="002D0ED0">
        <w:rPr>
          <w:rFonts w:ascii="Times New Roman" w:hAnsi="Times New Roman" w:cs="Times New Roman"/>
          <w:sz w:val="28"/>
          <w:szCs w:val="28"/>
        </w:rPr>
        <w:t>GEN-END</w:t>
      </w:r>
      <w:proofErr w:type="gramStart"/>
      <w:r w:rsidRPr="002D0ED0">
        <w:rPr>
          <w:rFonts w:ascii="Times New Roman" w:hAnsi="Times New Roman" w:cs="Times New Roman"/>
          <w:sz w:val="28"/>
          <w:szCs w:val="28"/>
        </w:rPr>
        <w:t>:variables</w:t>
      </w:r>
      <w:proofErr w:type="spellEnd"/>
      <w:proofErr w:type="gramEnd"/>
    </w:p>
    <w:p w:rsidR="002D0ED0" w:rsidRDefault="002D0ED0" w:rsidP="002D0ED0">
      <w:pPr>
        <w:spacing w:line="360" w:lineRule="auto"/>
        <w:jc w:val="both"/>
        <w:rPr>
          <w:rFonts w:ascii="Times New Roman" w:hAnsi="Times New Roman" w:cs="Times New Roman"/>
          <w:sz w:val="28"/>
          <w:szCs w:val="28"/>
        </w:rPr>
      </w:pPr>
      <w:r w:rsidRPr="002D0ED0">
        <w:rPr>
          <w:rFonts w:ascii="Times New Roman" w:hAnsi="Times New Roman" w:cs="Times New Roman"/>
          <w:sz w:val="28"/>
          <w:szCs w:val="28"/>
        </w:rPr>
        <w:t>}</w:t>
      </w:r>
    </w:p>
    <w:p w:rsidR="00920816" w:rsidRDefault="00920816" w:rsidP="00A5472D">
      <w:pPr>
        <w:spacing w:line="360" w:lineRule="auto"/>
        <w:jc w:val="both"/>
        <w:rPr>
          <w:rFonts w:ascii="Times New Roman" w:hAnsi="Times New Roman" w:cs="Times New Roman"/>
          <w:sz w:val="28"/>
          <w:szCs w:val="28"/>
        </w:rPr>
      </w:pPr>
    </w:p>
    <w:p w:rsidR="00920816" w:rsidRDefault="00920816" w:rsidP="00A5472D">
      <w:pPr>
        <w:spacing w:line="360" w:lineRule="auto"/>
        <w:jc w:val="both"/>
        <w:rPr>
          <w:rFonts w:ascii="Times New Roman" w:hAnsi="Times New Roman" w:cs="Times New Roman"/>
          <w:sz w:val="28"/>
          <w:szCs w:val="28"/>
        </w:rPr>
      </w:pPr>
    </w:p>
    <w:p w:rsidR="002D0ED0" w:rsidRDefault="002D0ED0" w:rsidP="00A5472D">
      <w:pPr>
        <w:spacing w:line="360" w:lineRule="auto"/>
        <w:jc w:val="both"/>
        <w:rPr>
          <w:rFonts w:ascii="Times New Roman" w:hAnsi="Times New Roman" w:cs="Times New Roman"/>
          <w:sz w:val="28"/>
          <w:szCs w:val="28"/>
        </w:rPr>
      </w:pPr>
    </w:p>
    <w:p w:rsidR="002D0ED0" w:rsidRDefault="002D0ED0" w:rsidP="00A5472D">
      <w:pPr>
        <w:spacing w:line="360" w:lineRule="auto"/>
        <w:jc w:val="both"/>
        <w:rPr>
          <w:rFonts w:ascii="Times New Roman" w:hAnsi="Times New Roman" w:cs="Times New Roman"/>
          <w:sz w:val="28"/>
          <w:szCs w:val="28"/>
        </w:rPr>
      </w:pPr>
    </w:p>
    <w:p w:rsidR="002D0ED0" w:rsidRDefault="002D0ED0" w:rsidP="00A5472D">
      <w:pPr>
        <w:spacing w:line="360" w:lineRule="auto"/>
        <w:jc w:val="both"/>
        <w:rPr>
          <w:rFonts w:ascii="Times New Roman" w:hAnsi="Times New Roman" w:cs="Times New Roman"/>
          <w:sz w:val="28"/>
          <w:szCs w:val="28"/>
        </w:rPr>
      </w:pPr>
    </w:p>
    <w:p w:rsidR="002D0ED0" w:rsidRDefault="002D0ED0" w:rsidP="00A5472D">
      <w:pPr>
        <w:spacing w:line="360" w:lineRule="auto"/>
        <w:jc w:val="both"/>
        <w:rPr>
          <w:rFonts w:ascii="Times New Roman" w:hAnsi="Times New Roman" w:cs="Times New Roman"/>
          <w:sz w:val="28"/>
          <w:szCs w:val="28"/>
        </w:rPr>
      </w:pPr>
    </w:p>
    <w:p w:rsidR="004271D4" w:rsidRDefault="004271D4" w:rsidP="00A5472D">
      <w:pPr>
        <w:spacing w:line="360" w:lineRule="auto"/>
        <w:jc w:val="both"/>
        <w:rPr>
          <w:rFonts w:ascii="Times New Roman" w:hAnsi="Times New Roman" w:cs="Times New Roman"/>
          <w:sz w:val="28"/>
          <w:szCs w:val="28"/>
        </w:rPr>
      </w:pPr>
    </w:p>
    <w:p w:rsidR="004271D4" w:rsidRDefault="004271D4" w:rsidP="00A5472D">
      <w:pPr>
        <w:spacing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Userdelivery.Java</w:t>
      </w:r>
      <w:proofErr w:type="spellEnd"/>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 To change this license header, choose License Headers in Project Properties.</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 To change this template file, choose Tools | Templates</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 </w:t>
      </w:r>
      <w:proofErr w:type="gramStart"/>
      <w:r w:rsidRPr="004271D4">
        <w:rPr>
          <w:rFonts w:ascii="Times New Roman" w:hAnsi="Times New Roman" w:cs="Times New Roman"/>
          <w:sz w:val="28"/>
          <w:szCs w:val="28"/>
        </w:rPr>
        <w:t>and</w:t>
      </w:r>
      <w:proofErr w:type="gramEnd"/>
      <w:r w:rsidRPr="004271D4">
        <w:rPr>
          <w:rFonts w:ascii="Times New Roman" w:hAnsi="Times New Roman" w:cs="Times New Roman"/>
          <w:sz w:val="28"/>
          <w:szCs w:val="28"/>
        </w:rPr>
        <w:t xml:space="preserve"> open the template in the editor.</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proofErr w:type="gramStart"/>
      <w:r w:rsidRPr="004271D4">
        <w:rPr>
          <w:rFonts w:ascii="Times New Roman" w:hAnsi="Times New Roman" w:cs="Times New Roman"/>
          <w:sz w:val="28"/>
          <w:szCs w:val="28"/>
        </w:rPr>
        <w:t>package</w:t>
      </w:r>
      <w:proofErr w:type="gram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foodstall</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p>
    <w:p w:rsidR="004271D4" w:rsidRPr="004271D4" w:rsidRDefault="004271D4" w:rsidP="004271D4">
      <w:pPr>
        <w:spacing w:line="360" w:lineRule="auto"/>
        <w:jc w:val="both"/>
        <w:rPr>
          <w:rFonts w:ascii="Times New Roman" w:hAnsi="Times New Roman" w:cs="Times New Roman"/>
          <w:sz w:val="28"/>
          <w:szCs w:val="28"/>
        </w:rPr>
      </w:pPr>
      <w:proofErr w:type="gramStart"/>
      <w:r w:rsidRPr="004271D4">
        <w:rPr>
          <w:rFonts w:ascii="Times New Roman" w:hAnsi="Times New Roman" w:cs="Times New Roman"/>
          <w:sz w:val="28"/>
          <w:szCs w:val="28"/>
        </w:rPr>
        <w:t>import</w:t>
      </w:r>
      <w:proofErr w:type="gram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java.awt.Dimension</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proofErr w:type="gramStart"/>
      <w:r w:rsidRPr="004271D4">
        <w:rPr>
          <w:rFonts w:ascii="Times New Roman" w:hAnsi="Times New Roman" w:cs="Times New Roman"/>
          <w:sz w:val="28"/>
          <w:szCs w:val="28"/>
        </w:rPr>
        <w:t>import</w:t>
      </w:r>
      <w:proofErr w:type="gram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java.awt.Toolkit</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proofErr w:type="gramStart"/>
      <w:r w:rsidRPr="004271D4">
        <w:rPr>
          <w:rFonts w:ascii="Times New Roman" w:hAnsi="Times New Roman" w:cs="Times New Roman"/>
          <w:sz w:val="28"/>
          <w:szCs w:val="28"/>
        </w:rPr>
        <w:t>import</w:t>
      </w:r>
      <w:proofErr w:type="gram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java.sql.DriverManager</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proofErr w:type="gramStart"/>
      <w:r w:rsidRPr="004271D4">
        <w:rPr>
          <w:rFonts w:ascii="Times New Roman" w:hAnsi="Times New Roman" w:cs="Times New Roman"/>
          <w:sz w:val="28"/>
          <w:szCs w:val="28"/>
        </w:rPr>
        <w:t>import</w:t>
      </w:r>
      <w:proofErr w:type="gram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java.sql.ResultSet</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proofErr w:type="gramStart"/>
      <w:r w:rsidRPr="004271D4">
        <w:rPr>
          <w:rFonts w:ascii="Times New Roman" w:hAnsi="Times New Roman" w:cs="Times New Roman"/>
          <w:sz w:val="28"/>
          <w:szCs w:val="28"/>
        </w:rPr>
        <w:t>import</w:t>
      </w:r>
      <w:proofErr w:type="gram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java.sql.ResultSetMetaData</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proofErr w:type="gramStart"/>
      <w:r w:rsidRPr="004271D4">
        <w:rPr>
          <w:rFonts w:ascii="Times New Roman" w:hAnsi="Times New Roman" w:cs="Times New Roman"/>
          <w:sz w:val="28"/>
          <w:szCs w:val="28"/>
        </w:rPr>
        <w:t>import</w:t>
      </w:r>
      <w:proofErr w:type="gram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java.sql.Statement</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proofErr w:type="gramStart"/>
      <w:r w:rsidRPr="004271D4">
        <w:rPr>
          <w:rFonts w:ascii="Times New Roman" w:hAnsi="Times New Roman" w:cs="Times New Roman"/>
          <w:sz w:val="28"/>
          <w:szCs w:val="28"/>
        </w:rPr>
        <w:t>import</w:t>
      </w:r>
      <w:proofErr w:type="gram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java.time.LocalDateTime</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proofErr w:type="gramStart"/>
      <w:r w:rsidRPr="004271D4">
        <w:rPr>
          <w:rFonts w:ascii="Times New Roman" w:hAnsi="Times New Roman" w:cs="Times New Roman"/>
          <w:sz w:val="28"/>
          <w:szCs w:val="28"/>
        </w:rPr>
        <w:t>import</w:t>
      </w:r>
      <w:proofErr w:type="gram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java.time.format.DateTimeFormatter</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proofErr w:type="gramStart"/>
      <w:r w:rsidRPr="004271D4">
        <w:rPr>
          <w:rFonts w:ascii="Times New Roman" w:hAnsi="Times New Roman" w:cs="Times New Roman"/>
          <w:sz w:val="28"/>
          <w:szCs w:val="28"/>
        </w:rPr>
        <w:t>import</w:t>
      </w:r>
      <w:proofErr w:type="gram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java.util.Vector</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proofErr w:type="gramStart"/>
      <w:r w:rsidRPr="004271D4">
        <w:rPr>
          <w:rFonts w:ascii="Times New Roman" w:hAnsi="Times New Roman" w:cs="Times New Roman"/>
          <w:sz w:val="28"/>
          <w:szCs w:val="28"/>
        </w:rPr>
        <w:t>import</w:t>
      </w:r>
      <w:proofErr w:type="gram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javax.swing.table.DefaultTableModel</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lastRenderedPageBreak/>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 @author EGC</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proofErr w:type="gramStart"/>
      <w:r w:rsidRPr="004271D4">
        <w:rPr>
          <w:rFonts w:ascii="Times New Roman" w:hAnsi="Times New Roman" w:cs="Times New Roman"/>
          <w:sz w:val="28"/>
          <w:szCs w:val="28"/>
        </w:rPr>
        <w:t>public</w:t>
      </w:r>
      <w:proofErr w:type="gramEnd"/>
      <w:r w:rsidRPr="004271D4">
        <w:rPr>
          <w:rFonts w:ascii="Times New Roman" w:hAnsi="Times New Roman" w:cs="Times New Roman"/>
          <w:sz w:val="28"/>
          <w:szCs w:val="28"/>
        </w:rPr>
        <w:t xml:space="preserve"> class </w:t>
      </w:r>
      <w:proofErr w:type="spellStart"/>
      <w:r w:rsidRPr="004271D4">
        <w:rPr>
          <w:rFonts w:ascii="Times New Roman" w:hAnsi="Times New Roman" w:cs="Times New Roman"/>
          <w:sz w:val="28"/>
          <w:szCs w:val="28"/>
        </w:rPr>
        <w:t>UserDelivery</w:t>
      </w:r>
      <w:proofErr w:type="spellEnd"/>
      <w:r w:rsidRPr="004271D4">
        <w:rPr>
          <w:rFonts w:ascii="Times New Roman" w:hAnsi="Times New Roman" w:cs="Times New Roman"/>
          <w:sz w:val="28"/>
          <w:szCs w:val="28"/>
        </w:rPr>
        <w:t xml:space="preserve"> extends </w:t>
      </w:r>
      <w:proofErr w:type="spellStart"/>
      <w:r w:rsidRPr="004271D4">
        <w:rPr>
          <w:rFonts w:ascii="Times New Roman" w:hAnsi="Times New Roman" w:cs="Times New Roman"/>
          <w:sz w:val="28"/>
          <w:szCs w:val="28"/>
        </w:rPr>
        <w:t>javax.swing.JFrame</w:t>
      </w:r>
      <w:proofErr w:type="spellEnd"/>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Statement </w:t>
      </w:r>
      <w:proofErr w:type="spellStart"/>
      <w:r w:rsidRPr="004271D4">
        <w:rPr>
          <w:rFonts w:ascii="Times New Roman" w:hAnsi="Times New Roman" w:cs="Times New Roman"/>
          <w:sz w:val="28"/>
          <w:szCs w:val="28"/>
        </w:rPr>
        <w:t>st</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String combo;</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java.sql.Connection</w:t>
      </w:r>
      <w:proofErr w:type="spellEnd"/>
      <w:proofErr w:type="gramEnd"/>
      <w:r w:rsidRPr="004271D4">
        <w:rPr>
          <w:rFonts w:ascii="Times New Roman" w:hAnsi="Times New Roman" w:cs="Times New Roman"/>
          <w:sz w:val="28"/>
          <w:szCs w:val="28"/>
        </w:rPr>
        <w:t xml:space="preserve"> con;</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 Creates new form </w:t>
      </w:r>
      <w:proofErr w:type="spellStart"/>
      <w:r w:rsidRPr="004271D4">
        <w:rPr>
          <w:rFonts w:ascii="Times New Roman" w:hAnsi="Times New Roman" w:cs="Times New Roman"/>
          <w:sz w:val="28"/>
          <w:szCs w:val="28"/>
        </w:rPr>
        <w:t>UserDelivery</w:t>
      </w:r>
      <w:proofErr w:type="spellEnd"/>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public</w:t>
      </w:r>
      <w:proofErr w:type="gram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UserDelivery</w:t>
      </w:r>
      <w:proofErr w:type="spellEnd"/>
      <w:r w:rsidRPr="004271D4">
        <w:rPr>
          <w:rFonts w:ascii="Times New Roman" w:hAnsi="Times New Roman" w:cs="Times New Roman"/>
          <w:sz w:val="28"/>
          <w:szCs w:val="28"/>
        </w:rPr>
        <w:t>()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initComponents</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this.setResizable</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false);</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Dimension dim = </w:t>
      </w:r>
      <w:proofErr w:type="spellStart"/>
      <w:proofErr w:type="gramStart"/>
      <w:r w:rsidRPr="004271D4">
        <w:rPr>
          <w:rFonts w:ascii="Times New Roman" w:hAnsi="Times New Roman" w:cs="Times New Roman"/>
          <w:sz w:val="28"/>
          <w:szCs w:val="28"/>
        </w:rPr>
        <w:t>Toolkit.getDefaultToolkit</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w:t>
      </w:r>
      <w:proofErr w:type="spellStart"/>
      <w:r w:rsidRPr="004271D4">
        <w:rPr>
          <w:rFonts w:ascii="Times New Roman" w:hAnsi="Times New Roman" w:cs="Times New Roman"/>
          <w:sz w:val="28"/>
          <w:szCs w:val="28"/>
        </w:rPr>
        <w:t>getScreenSize</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proofErr w:type="spellStart"/>
      <w:proofErr w:type="gramStart"/>
      <w:r w:rsidRPr="004271D4">
        <w:rPr>
          <w:rFonts w:ascii="Times New Roman" w:hAnsi="Times New Roman" w:cs="Times New Roman"/>
          <w:sz w:val="28"/>
          <w:szCs w:val="28"/>
        </w:rPr>
        <w:t>this.setLocation</w:t>
      </w:r>
      <w:proofErr w:type="spellEnd"/>
      <w:r w:rsidRPr="004271D4">
        <w:rPr>
          <w:rFonts w:ascii="Times New Roman" w:hAnsi="Times New Roman" w:cs="Times New Roman"/>
          <w:sz w:val="28"/>
          <w:szCs w:val="28"/>
        </w:rPr>
        <w:t>(</w:t>
      </w:r>
      <w:proofErr w:type="spellStart"/>
      <w:proofErr w:type="gramEnd"/>
      <w:r w:rsidRPr="004271D4">
        <w:rPr>
          <w:rFonts w:ascii="Times New Roman" w:hAnsi="Times New Roman" w:cs="Times New Roman"/>
          <w:sz w:val="28"/>
          <w:szCs w:val="28"/>
        </w:rPr>
        <w:t>dim.width</w:t>
      </w:r>
      <w:proofErr w:type="spellEnd"/>
      <w:r w:rsidRPr="004271D4">
        <w:rPr>
          <w:rFonts w:ascii="Times New Roman" w:hAnsi="Times New Roman" w:cs="Times New Roman"/>
          <w:sz w:val="28"/>
          <w:szCs w:val="28"/>
        </w:rPr>
        <w:t xml:space="preserve">/2-this.getSize().width/2, </w:t>
      </w:r>
      <w:proofErr w:type="spellStart"/>
      <w:r w:rsidRPr="004271D4">
        <w:rPr>
          <w:rFonts w:ascii="Times New Roman" w:hAnsi="Times New Roman" w:cs="Times New Roman"/>
          <w:sz w:val="28"/>
          <w:szCs w:val="28"/>
        </w:rPr>
        <w:t>dim.height</w:t>
      </w:r>
      <w:proofErr w:type="spellEnd"/>
      <w:r w:rsidRPr="004271D4">
        <w:rPr>
          <w:rFonts w:ascii="Times New Roman" w:hAnsi="Times New Roman" w:cs="Times New Roman"/>
          <w:sz w:val="28"/>
          <w:szCs w:val="28"/>
        </w:rPr>
        <w:t>/2-this.getSize().height/2);</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lastRenderedPageBreak/>
        <w:t xml:space="preserve">             </w:t>
      </w:r>
      <w:proofErr w:type="gramStart"/>
      <w:r w:rsidRPr="004271D4">
        <w:rPr>
          <w:rFonts w:ascii="Times New Roman" w:hAnsi="Times New Roman" w:cs="Times New Roman"/>
          <w:sz w:val="28"/>
          <w:szCs w:val="28"/>
        </w:rPr>
        <w:t>try</w:t>
      </w:r>
      <w:proofErr w:type="gramEnd"/>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Class.forName</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w:t>
      </w:r>
      <w:proofErr w:type="spellStart"/>
      <w:r w:rsidRPr="004271D4">
        <w:rPr>
          <w:rFonts w:ascii="Times New Roman" w:hAnsi="Times New Roman" w:cs="Times New Roman"/>
          <w:sz w:val="28"/>
          <w:szCs w:val="28"/>
        </w:rPr>
        <w:t>com.mysql.jdbc.Driver</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con=</w:t>
      </w:r>
      <w:proofErr w:type="gramEnd"/>
      <w:r w:rsidRPr="004271D4">
        <w:rPr>
          <w:rFonts w:ascii="Times New Roman" w:hAnsi="Times New Roman" w:cs="Times New Roman"/>
          <w:sz w:val="28"/>
          <w:szCs w:val="28"/>
        </w:rPr>
        <w:t>DriverManager.getConnection("jdbc:mysql://localhost:3306/foodstall","root","");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st</w:t>
      </w:r>
      <w:proofErr w:type="spellEnd"/>
      <w:r w:rsidRPr="004271D4">
        <w:rPr>
          <w:rFonts w:ascii="Times New Roman" w:hAnsi="Times New Roman" w:cs="Times New Roman"/>
          <w:sz w:val="28"/>
          <w:szCs w:val="28"/>
        </w:rPr>
        <w:t>=</w:t>
      </w:r>
      <w:proofErr w:type="spellStart"/>
      <w:proofErr w:type="gramEnd"/>
      <w:r w:rsidRPr="004271D4">
        <w:rPr>
          <w:rFonts w:ascii="Times New Roman" w:hAnsi="Times New Roman" w:cs="Times New Roman"/>
          <w:sz w:val="28"/>
          <w:szCs w:val="28"/>
        </w:rPr>
        <w:t>con.createStatement</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catch(</w:t>
      </w:r>
      <w:proofErr w:type="gramEnd"/>
      <w:r w:rsidRPr="004271D4">
        <w:rPr>
          <w:rFonts w:ascii="Times New Roman" w:hAnsi="Times New Roman" w:cs="Times New Roman"/>
          <w:sz w:val="28"/>
          <w:szCs w:val="28"/>
        </w:rPr>
        <w:t>Exception e)</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e.printStackTrace</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 This method is called from within the constructor to initialize the form.</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 WARNING: Do NOT modify this code. The content of this method is always</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 regenerated by the Form Editor.</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w:t>
      </w:r>
      <w:proofErr w:type="spellStart"/>
      <w:r w:rsidRPr="004271D4">
        <w:rPr>
          <w:rFonts w:ascii="Times New Roman" w:hAnsi="Times New Roman" w:cs="Times New Roman"/>
          <w:sz w:val="28"/>
          <w:szCs w:val="28"/>
        </w:rPr>
        <w:t>SuppressWarnings</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"unchecked")</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lastRenderedPageBreak/>
        <w:t xml:space="preserve">    // &lt;editor-fold </w:t>
      </w:r>
      <w:proofErr w:type="spellStart"/>
      <w:r w:rsidRPr="004271D4">
        <w:rPr>
          <w:rFonts w:ascii="Times New Roman" w:hAnsi="Times New Roman" w:cs="Times New Roman"/>
          <w:sz w:val="28"/>
          <w:szCs w:val="28"/>
        </w:rPr>
        <w:t>defaultstate</w:t>
      </w:r>
      <w:proofErr w:type="spellEnd"/>
      <w:r w:rsidRPr="004271D4">
        <w:rPr>
          <w:rFonts w:ascii="Times New Roman" w:hAnsi="Times New Roman" w:cs="Times New Roman"/>
          <w:sz w:val="28"/>
          <w:szCs w:val="28"/>
        </w:rPr>
        <w:t xml:space="preserve">="collapsed" </w:t>
      </w:r>
      <w:proofErr w:type="spellStart"/>
      <w:r w:rsidRPr="004271D4">
        <w:rPr>
          <w:rFonts w:ascii="Times New Roman" w:hAnsi="Times New Roman" w:cs="Times New Roman"/>
          <w:sz w:val="28"/>
          <w:szCs w:val="28"/>
        </w:rPr>
        <w:t>desc</w:t>
      </w:r>
      <w:proofErr w:type="spellEnd"/>
      <w:r w:rsidRPr="004271D4">
        <w:rPr>
          <w:rFonts w:ascii="Times New Roman" w:hAnsi="Times New Roman" w:cs="Times New Roman"/>
          <w:sz w:val="28"/>
          <w:szCs w:val="28"/>
        </w:rPr>
        <w:t>="Generated Code"&gt;//</w:t>
      </w:r>
      <w:proofErr w:type="spellStart"/>
      <w:r w:rsidRPr="004271D4">
        <w:rPr>
          <w:rFonts w:ascii="Times New Roman" w:hAnsi="Times New Roman" w:cs="Times New Roman"/>
          <w:sz w:val="28"/>
          <w:szCs w:val="28"/>
        </w:rPr>
        <w:t>GEN-BEGIN:initComponents</w:t>
      </w:r>
      <w:proofErr w:type="spellEnd"/>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private</w:t>
      </w:r>
      <w:proofErr w:type="gramEnd"/>
      <w:r w:rsidRPr="004271D4">
        <w:rPr>
          <w:rFonts w:ascii="Times New Roman" w:hAnsi="Times New Roman" w:cs="Times New Roman"/>
          <w:sz w:val="28"/>
          <w:szCs w:val="28"/>
        </w:rPr>
        <w:t xml:space="preserve"> void </w:t>
      </w:r>
      <w:proofErr w:type="spellStart"/>
      <w:r w:rsidRPr="004271D4">
        <w:rPr>
          <w:rFonts w:ascii="Times New Roman" w:hAnsi="Times New Roman" w:cs="Times New Roman"/>
          <w:sz w:val="28"/>
          <w:szCs w:val="28"/>
        </w:rPr>
        <w:t>initComponents</w:t>
      </w:r>
      <w:proofErr w:type="spellEnd"/>
      <w:r w:rsidRPr="004271D4">
        <w:rPr>
          <w:rFonts w:ascii="Times New Roman" w:hAnsi="Times New Roman" w:cs="Times New Roman"/>
          <w:sz w:val="28"/>
          <w:szCs w:val="28"/>
        </w:rPr>
        <w:t>() {</w:t>
      </w:r>
    </w:p>
    <w:p w:rsidR="004271D4" w:rsidRPr="004271D4" w:rsidRDefault="004271D4" w:rsidP="004271D4">
      <w:pPr>
        <w:spacing w:line="360" w:lineRule="auto"/>
        <w:jc w:val="both"/>
        <w:rPr>
          <w:rFonts w:ascii="Times New Roman" w:hAnsi="Times New Roman" w:cs="Times New Roman"/>
          <w:sz w:val="28"/>
          <w:szCs w:val="28"/>
        </w:rPr>
      </w:pP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jPanel1 = new </w:t>
      </w:r>
      <w:proofErr w:type="spellStart"/>
      <w:proofErr w:type="gramStart"/>
      <w:r w:rsidRPr="004271D4">
        <w:rPr>
          <w:rFonts w:ascii="Times New Roman" w:hAnsi="Times New Roman" w:cs="Times New Roman"/>
          <w:sz w:val="28"/>
          <w:szCs w:val="28"/>
        </w:rPr>
        <w:t>javax.swing.JPanel</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jPanel2 = new </w:t>
      </w:r>
      <w:proofErr w:type="spellStart"/>
      <w:proofErr w:type="gramStart"/>
      <w:r w:rsidRPr="004271D4">
        <w:rPr>
          <w:rFonts w:ascii="Times New Roman" w:hAnsi="Times New Roman" w:cs="Times New Roman"/>
          <w:sz w:val="28"/>
          <w:szCs w:val="28"/>
        </w:rPr>
        <w:t>javax.swing.JPanel</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jLabel6 = new </w:t>
      </w:r>
      <w:proofErr w:type="spellStart"/>
      <w:proofErr w:type="gramStart"/>
      <w:r w:rsidRPr="004271D4">
        <w:rPr>
          <w:rFonts w:ascii="Times New Roman" w:hAnsi="Times New Roman" w:cs="Times New Roman"/>
          <w:sz w:val="28"/>
          <w:szCs w:val="28"/>
        </w:rPr>
        <w:t>javax.swing.JLabel</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jScrollPane1 = new </w:t>
      </w:r>
      <w:proofErr w:type="spellStart"/>
      <w:proofErr w:type="gramStart"/>
      <w:r w:rsidRPr="004271D4">
        <w:rPr>
          <w:rFonts w:ascii="Times New Roman" w:hAnsi="Times New Roman" w:cs="Times New Roman"/>
          <w:sz w:val="28"/>
          <w:szCs w:val="28"/>
        </w:rPr>
        <w:t>javax.swing.JScrollPane</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jTable1 = new </w:t>
      </w:r>
      <w:proofErr w:type="spellStart"/>
      <w:proofErr w:type="gramStart"/>
      <w:r w:rsidRPr="004271D4">
        <w:rPr>
          <w:rFonts w:ascii="Times New Roman" w:hAnsi="Times New Roman" w:cs="Times New Roman"/>
          <w:sz w:val="28"/>
          <w:szCs w:val="28"/>
        </w:rPr>
        <w:t>javax.swing.JTable</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jLabel1 = new </w:t>
      </w:r>
      <w:proofErr w:type="spellStart"/>
      <w:proofErr w:type="gramStart"/>
      <w:r w:rsidRPr="004271D4">
        <w:rPr>
          <w:rFonts w:ascii="Times New Roman" w:hAnsi="Times New Roman" w:cs="Times New Roman"/>
          <w:sz w:val="28"/>
          <w:szCs w:val="28"/>
        </w:rPr>
        <w:t>javax.swing.JLabel</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jLabel2 = new </w:t>
      </w:r>
      <w:proofErr w:type="spellStart"/>
      <w:proofErr w:type="gramStart"/>
      <w:r w:rsidRPr="004271D4">
        <w:rPr>
          <w:rFonts w:ascii="Times New Roman" w:hAnsi="Times New Roman" w:cs="Times New Roman"/>
          <w:sz w:val="28"/>
          <w:szCs w:val="28"/>
        </w:rPr>
        <w:t>javax.swing.JLabel</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setDefaultCloseOperation(</w:t>
      </w:r>
      <w:proofErr w:type="gramEnd"/>
      <w:r w:rsidRPr="004271D4">
        <w:rPr>
          <w:rFonts w:ascii="Times New Roman" w:hAnsi="Times New Roman" w:cs="Times New Roman"/>
          <w:sz w:val="28"/>
          <w:szCs w:val="28"/>
        </w:rPr>
        <w:t>javax.swing.WindowConstants.EXIT_ON_CLOSE);</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addWindowListener</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 xml:space="preserve">new </w:t>
      </w:r>
      <w:proofErr w:type="spellStart"/>
      <w:r w:rsidRPr="004271D4">
        <w:rPr>
          <w:rFonts w:ascii="Times New Roman" w:hAnsi="Times New Roman" w:cs="Times New Roman"/>
          <w:sz w:val="28"/>
          <w:szCs w:val="28"/>
        </w:rPr>
        <w:t>java.awt.event.WindowAdapter</w:t>
      </w:r>
      <w:proofErr w:type="spellEnd"/>
      <w:r w:rsidRPr="004271D4">
        <w:rPr>
          <w:rFonts w:ascii="Times New Roman" w:hAnsi="Times New Roman" w:cs="Times New Roman"/>
          <w:sz w:val="28"/>
          <w:szCs w:val="28"/>
        </w:rPr>
        <w:t>()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public</w:t>
      </w:r>
      <w:proofErr w:type="gramEnd"/>
      <w:r w:rsidRPr="004271D4">
        <w:rPr>
          <w:rFonts w:ascii="Times New Roman" w:hAnsi="Times New Roman" w:cs="Times New Roman"/>
          <w:sz w:val="28"/>
          <w:szCs w:val="28"/>
        </w:rPr>
        <w:t xml:space="preserve"> void </w:t>
      </w:r>
      <w:proofErr w:type="spellStart"/>
      <w:r w:rsidRPr="004271D4">
        <w:rPr>
          <w:rFonts w:ascii="Times New Roman" w:hAnsi="Times New Roman" w:cs="Times New Roman"/>
          <w:sz w:val="28"/>
          <w:szCs w:val="28"/>
        </w:rPr>
        <w:t>windowOpened</w:t>
      </w:r>
      <w:proofErr w:type="spellEnd"/>
      <w:r w:rsidRPr="004271D4">
        <w:rPr>
          <w:rFonts w:ascii="Times New Roman" w:hAnsi="Times New Roman" w:cs="Times New Roman"/>
          <w:sz w:val="28"/>
          <w:szCs w:val="28"/>
        </w:rPr>
        <w:t>(</w:t>
      </w:r>
      <w:proofErr w:type="spellStart"/>
      <w:r w:rsidRPr="004271D4">
        <w:rPr>
          <w:rFonts w:ascii="Times New Roman" w:hAnsi="Times New Roman" w:cs="Times New Roman"/>
          <w:sz w:val="28"/>
          <w:szCs w:val="28"/>
        </w:rPr>
        <w:t>java.awt.event.WindowEvent</w:t>
      </w:r>
      <w:proofErr w:type="spell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evt</w:t>
      </w:r>
      <w:proofErr w:type="spellEnd"/>
      <w:r w:rsidRPr="004271D4">
        <w:rPr>
          <w:rFonts w:ascii="Times New Roman" w:hAnsi="Times New Roman" w:cs="Times New Roman"/>
          <w:sz w:val="28"/>
          <w:szCs w:val="28"/>
        </w:rPr>
        <w:t>)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formWindowOpened</w:t>
      </w:r>
      <w:proofErr w:type="spellEnd"/>
      <w:r w:rsidRPr="004271D4">
        <w:rPr>
          <w:rFonts w:ascii="Times New Roman" w:hAnsi="Times New Roman" w:cs="Times New Roman"/>
          <w:sz w:val="28"/>
          <w:szCs w:val="28"/>
        </w:rPr>
        <w:t>(</w:t>
      </w:r>
      <w:proofErr w:type="spellStart"/>
      <w:proofErr w:type="gramEnd"/>
      <w:r w:rsidRPr="004271D4">
        <w:rPr>
          <w:rFonts w:ascii="Times New Roman" w:hAnsi="Times New Roman" w:cs="Times New Roman"/>
          <w:sz w:val="28"/>
          <w:szCs w:val="28"/>
        </w:rPr>
        <w:t>evt</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jPanel1.setBackground(</w:t>
      </w:r>
      <w:proofErr w:type="gramEnd"/>
      <w:r w:rsidRPr="004271D4">
        <w:rPr>
          <w:rFonts w:ascii="Times New Roman" w:hAnsi="Times New Roman" w:cs="Times New Roman"/>
          <w:sz w:val="28"/>
          <w:szCs w:val="28"/>
        </w:rPr>
        <w:t xml:space="preserve">new </w:t>
      </w:r>
      <w:proofErr w:type="spellStart"/>
      <w:r w:rsidRPr="004271D4">
        <w:rPr>
          <w:rFonts w:ascii="Times New Roman" w:hAnsi="Times New Roman" w:cs="Times New Roman"/>
          <w:sz w:val="28"/>
          <w:szCs w:val="28"/>
        </w:rPr>
        <w:t>java.awt.Color</w:t>
      </w:r>
      <w:proofErr w:type="spellEnd"/>
      <w:r w:rsidRPr="004271D4">
        <w:rPr>
          <w:rFonts w:ascii="Times New Roman" w:hAnsi="Times New Roman" w:cs="Times New Roman"/>
          <w:sz w:val="28"/>
          <w:szCs w:val="28"/>
        </w:rPr>
        <w:t>(255, 255, 255));</w:t>
      </w:r>
    </w:p>
    <w:p w:rsidR="004271D4" w:rsidRPr="004271D4" w:rsidRDefault="004271D4" w:rsidP="004271D4">
      <w:pPr>
        <w:spacing w:line="360" w:lineRule="auto"/>
        <w:jc w:val="both"/>
        <w:rPr>
          <w:rFonts w:ascii="Times New Roman" w:hAnsi="Times New Roman" w:cs="Times New Roman"/>
          <w:sz w:val="28"/>
          <w:szCs w:val="28"/>
        </w:rPr>
      </w:pP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jPanel2.setBackground(</w:t>
      </w:r>
      <w:proofErr w:type="gramEnd"/>
      <w:r w:rsidRPr="004271D4">
        <w:rPr>
          <w:rFonts w:ascii="Times New Roman" w:hAnsi="Times New Roman" w:cs="Times New Roman"/>
          <w:sz w:val="28"/>
          <w:szCs w:val="28"/>
        </w:rPr>
        <w:t xml:space="preserve">new </w:t>
      </w:r>
      <w:proofErr w:type="spellStart"/>
      <w:r w:rsidRPr="004271D4">
        <w:rPr>
          <w:rFonts w:ascii="Times New Roman" w:hAnsi="Times New Roman" w:cs="Times New Roman"/>
          <w:sz w:val="28"/>
          <w:szCs w:val="28"/>
        </w:rPr>
        <w:t>java.awt.Color</w:t>
      </w:r>
      <w:proofErr w:type="spellEnd"/>
      <w:r w:rsidRPr="004271D4">
        <w:rPr>
          <w:rFonts w:ascii="Times New Roman" w:hAnsi="Times New Roman" w:cs="Times New Roman"/>
          <w:sz w:val="28"/>
          <w:szCs w:val="28"/>
        </w:rPr>
        <w:t>(255, 218, 68));</w:t>
      </w:r>
    </w:p>
    <w:p w:rsidR="004271D4" w:rsidRPr="004271D4" w:rsidRDefault="004271D4" w:rsidP="004271D4">
      <w:pPr>
        <w:spacing w:line="360" w:lineRule="auto"/>
        <w:jc w:val="both"/>
        <w:rPr>
          <w:rFonts w:ascii="Times New Roman" w:hAnsi="Times New Roman" w:cs="Times New Roman"/>
          <w:sz w:val="28"/>
          <w:szCs w:val="28"/>
        </w:rPr>
      </w:pP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jLabel6.setFont(</w:t>
      </w:r>
      <w:proofErr w:type="gramEnd"/>
      <w:r w:rsidRPr="004271D4">
        <w:rPr>
          <w:rFonts w:ascii="Times New Roman" w:hAnsi="Times New Roman" w:cs="Times New Roman"/>
          <w:sz w:val="28"/>
          <w:szCs w:val="28"/>
        </w:rPr>
        <w:t xml:space="preserve">new </w:t>
      </w:r>
      <w:proofErr w:type="spellStart"/>
      <w:r w:rsidRPr="004271D4">
        <w:rPr>
          <w:rFonts w:ascii="Times New Roman" w:hAnsi="Times New Roman" w:cs="Times New Roman"/>
          <w:sz w:val="28"/>
          <w:szCs w:val="28"/>
        </w:rPr>
        <w:t>java.awt.Font</w:t>
      </w:r>
      <w:proofErr w:type="spellEnd"/>
      <w:r w:rsidRPr="004271D4">
        <w:rPr>
          <w:rFonts w:ascii="Times New Roman" w:hAnsi="Times New Roman" w:cs="Times New Roman"/>
          <w:sz w:val="28"/>
          <w:szCs w:val="28"/>
        </w:rPr>
        <w:t>("Monotype Corsiva", 1, 24)); // NOI18N</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jLabel6.setText(</w:t>
      </w:r>
      <w:proofErr w:type="gramEnd"/>
      <w:r w:rsidRPr="004271D4">
        <w:rPr>
          <w:rFonts w:ascii="Times New Roman" w:hAnsi="Times New Roman" w:cs="Times New Roman"/>
          <w:sz w:val="28"/>
          <w:szCs w:val="28"/>
        </w:rPr>
        <w:t>"Indian Food Stall");</w:t>
      </w:r>
    </w:p>
    <w:p w:rsidR="004271D4" w:rsidRPr="004271D4" w:rsidRDefault="004271D4" w:rsidP="004271D4">
      <w:pPr>
        <w:spacing w:line="360" w:lineRule="auto"/>
        <w:jc w:val="both"/>
        <w:rPr>
          <w:rFonts w:ascii="Times New Roman" w:hAnsi="Times New Roman" w:cs="Times New Roman"/>
          <w:sz w:val="28"/>
          <w:szCs w:val="28"/>
        </w:rPr>
      </w:pP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javax.swing.GroupLayout</w:t>
      </w:r>
      <w:proofErr w:type="spellEnd"/>
      <w:r w:rsidRPr="004271D4">
        <w:rPr>
          <w:rFonts w:ascii="Times New Roman" w:hAnsi="Times New Roman" w:cs="Times New Roman"/>
          <w:sz w:val="28"/>
          <w:szCs w:val="28"/>
        </w:rPr>
        <w:t xml:space="preserve"> jPanel2Layout = new </w:t>
      </w:r>
      <w:proofErr w:type="spellStart"/>
      <w:proofErr w:type="gramStart"/>
      <w:r w:rsidRPr="004271D4">
        <w:rPr>
          <w:rFonts w:ascii="Times New Roman" w:hAnsi="Times New Roman" w:cs="Times New Roman"/>
          <w:sz w:val="28"/>
          <w:szCs w:val="28"/>
        </w:rPr>
        <w:t>javax.swing.GroupLayout</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jPanel2);</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jPanel2.setLayout(</w:t>
      </w:r>
      <w:proofErr w:type="gramEnd"/>
      <w:r w:rsidRPr="004271D4">
        <w:rPr>
          <w:rFonts w:ascii="Times New Roman" w:hAnsi="Times New Roman" w:cs="Times New Roman"/>
          <w:sz w:val="28"/>
          <w:szCs w:val="28"/>
        </w:rPr>
        <w:t>jPanel2Layout);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jPanel2Layout.setHorizontalGroup(</w:t>
      </w:r>
      <w:proofErr w:type="gramEnd"/>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jPanel2Layout.createParallelGroup(</w:t>
      </w:r>
      <w:proofErr w:type="gramEnd"/>
      <w:r w:rsidRPr="004271D4">
        <w:rPr>
          <w:rFonts w:ascii="Times New Roman" w:hAnsi="Times New Roman" w:cs="Times New Roman"/>
          <w:sz w:val="28"/>
          <w:szCs w:val="28"/>
        </w:rPr>
        <w:t>javax.swing.GroupLayout.Alignment.LEADING)</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addGroup</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jPanel2Layout.createSequentialGroup()</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addGap</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222, 222, 222)</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addComponent</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 xml:space="preserve">jLabel6, </w:t>
      </w:r>
      <w:proofErr w:type="spellStart"/>
      <w:r w:rsidRPr="004271D4">
        <w:rPr>
          <w:rFonts w:ascii="Times New Roman" w:hAnsi="Times New Roman" w:cs="Times New Roman"/>
          <w:sz w:val="28"/>
          <w:szCs w:val="28"/>
        </w:rPr>
        <w:t>javax.swing.GroupLayout.PREFERRED_SIZE</w:t>
      </w:r>
      <w:proofErr w:type="spellEnd"/>
      <w:r w:rsidRPr="004271D4">
        <w:rPr>
          <w:rFonts w:ascii="Times New Roman" w:hAnsi="Times New Roman" w:cs="Times New Roman"/>
          <w:sz w:val="28"/>
          <w:szCs w:val="28"/>
        </w:rPr>
        <w:t xml:space="preserve">, 189, </w:t>
      </w:r>
      <w:proofErr w:type="spellStart"/>
      <w:r w:rsidRPr="004271D4">
        <w:rPr>
          <w:rFonts w:ascii="Times New Roman" w:hAnsi="Times New Roman" w:cs="Times New Roman"/>
          <w:sz w:val="28"/>
          <w:szCs w:val="28"/>
        </w:rPr>
        <w:t>javax.swing.GroupLayout.PREFERRED_SIZE</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addContainerGap</w:t>
      </w:r>
      <w:proofErr w:type="spellEnd"/>
      <w:r w:rsidRPr="004271D4">
        <w:rPr>
          <w:rFonts w:ascii="Times New Roman" w:hAnsi="Times New Roman" w:cs="Times New Roman"/>
          <w:sz w:val="28"/>
          <w:szCs w:val="28"/>
        </w:rPr>
        <w:t>(</w:t>
      </w:r>
      <w:proofErr w:type="spellStart"/>
      <w:proofErr w:type="gramEnd"/>
      <w:r w:rsidRPr="004271D4">
        <w:rPr>
          <w:rFonts w:ascii="Times New Roman" w:hAnsi="Times New Roman" w:cs="Times New Roman"/>
          <w:sz w:val="28"/>
          <w:szCs w:val="28"/>
        </w:rPr>
        <w:t>javax.swing.GroupLayout.DEFAULT_SIZE</w:t>
      </w:r>
      <w:proofErr w:type="spell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Short.MAX_VALUE</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jPanel2Layout.setVerticalGroup(</w:t>
      </w:r>
      <w:proofErr w:type="gramEnd"/>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lastRenderedPageBreak/>
        <w:t xml:space="preserve">            </w:t>
      </w:r>
      <w:proofErr w:type="gramStart"/>
      <w:r w:rsidRPr="004271D4">
        <w:rPr>
          <w:rFonts w:ascii="Times New Roman" w:hAnsi="Times New Roman" w:cs="Times New Roman"/>
          <w:sz w:val="28"/>
          <w:szCs w:val="28"/>
        </w:rPr>
        <w:t>jPanel2Layout.createParallelGroup(</w:t>
      </w:r>
      <w:proofErr w:type="gramEnd"/>
      <w:r w:rsidRPr="004271D4">
        <w:rPr>
          <w:rFonts w:ascii="Times New Roman" w:hAnsi="Times New Roman" w:cs="Times New Roman"/>
          <w:sz w:val="28"/>
          <w:szCs w:val="28"/>
        </w:rPr>
        <w:t>javax.swing.GroupLayout.Alignment.LEADING)</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addGroup</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jPanel2Layout.createSequentialGroup()</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addGap</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35, 35, 35)</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addComponent</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jLabel6)</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addContainerGap</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 xml:space="preserve">42, </w:t>
      </w:r>
      <w:proofErr w:type="spellStart"/>
      <w:r w:rsidRPr="004271D4">
        <w:rPr>
          <w:rFonts w:ascii="Times New Roman" w:hAnsi="Times New Roman" w:cs="Times New Roman"/>
          <w:sz w:val="28"/>
          <w:szCs w:val="28"/>
        </w:rPr>
        <w:t>Short.MAX_VALUE</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jTable1.setModel(</w:t>
      </w:r>
      <w:proofErr w:type="gramEnd"/>
      <w:r w:rsidRPr="004271D4">
        <w:rPr>
          <w:rFonts w:ascii="Times New Roman" w:hAnsi="Times New Roman" w:cs="Times New Roman"/>
          <w:sz w:val="28"/>
          <w:szCs w:val="28"/>
        </w:rPr>
        <w:t xml:space="preserve">new </w:t>
      </w:r>
      <w:proofErr w:type="spellStart"/>
      <w:r w:rsidRPr="004271D4">
        <w:rPr>
          <w:rFonts w:ascii="Times New Roman" w:hAnsi="Times New Roman" w:cs="Times New Roman"/>
          <w:sz w:val="28"/>
          <w:szCs w:val="28"/>
        </w:rPr>
        <w:t>javax.swing.table.DefaultTableModel</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new</w:t>
      </w:r>
      <w:proofErr w:type="gramEnd"/>
      <w:r w:rsidRPr="004271D4">
        <w:rPr>
          <w:rFonts w:ascii="Times New Roman" w:hAnsi="Times New Roman" w:cs="Times New Roman"/>
          <w:sz w:val="28"/>
          <w:szCs w:val="28"/>
        </w:rPr>
        <w:t xml:space="preserve"> Object [][]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null</w:t>
      </w:r>
      <w:proofErr w:type="gramEnd"/>
      <w:r w:rsidRPr="004271D4">
        <w:rPr>
          <w:rFonts w:ascii="Times New Roman" w:hAnsi="Times New Roman" w:cs="Times New Roman"/>
          <w:sz w:val="28"/>
          <w:szCs w:val="28"/>
        </w:rPr>
        <w:t>, null, null, null},</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null</w:t>
      </w:r>
      <w:proofErr w:type="gramEnd"/>
      <w:r w:rsidRPr="004271D4">
        <w:rPr>
          <w:rFonts w:ascii="Times New Roman" w:hAnsi="Times New Roman" w:cs="Times New Roman"/>
          <w:sz w:val="28"/>
          <w:szCs w:val="28"/>
        </w:rPr>
        <w:t>, null, null, null},</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null</w:t>
      </w:r>
      <w:proofErr w:type="gramEnd"/>
      <w:r w:rsidRPr="004271D4">
        <w:rPr>
          <w:rFonts w:ascii="Times New Roman" w:hAnsi="Times New Roman" w:cs="Times New Roman"/>
          <w:sz w:val="28"/>
          <w:szCs w:val="28"/>
        </w:rPr>
        <w:t>, null, null, null},</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null</w:t>
      </w:r>
      <w:proofErr w:type="gramEnd"/>
      <w:r w:rsidRPr="004271D4">
        <w:rPr>
          <w:rFonts w:ascii="Times New Roman" w:hAnsi="Times New Roman" w:cs="Times New Roman"/>
          <w:sz w:val="28"/>
          <w:szCs w:val="28"/>
        </w:rPr>
        <w:t>, null, null, null}</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new</w:t>
      </w:r>
      <w:proofErr w:type="gramEnd"/>
      <w:r w:rsidRPr="004271D4">
        <w:rPr>
          <w:rFonts w:ascii="Times New Roman" w:hAnsi="Times New Roman" w:cs="Times New Roman"/>
          <w:sz w:val="28"/>
          <w:szCs w:val="28"/>
        </w:rPr>
        <w:t xml:space="preserve"> String []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"Title 1", "Title 2", "Title 3", "Title 4"</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jScrollPane1.setViewportView(</w:t>
      </w:r>
      <w:proofErr w:type="gramEnd"/>
      <w:r w:rsidRPr="004271D4">
        <w:rPr>
          <w:rFonts w:ascii="Times New Roman" w:hAnsi="Times New Roman" w:cs="Times New Roman"/>
          <w:sz w:val="28"/>
          <w:szCs w:val="28"/>
        </w:rPr>
        <w:t>jTable1);</w:t>
      </w:r>
    </w:p>
    <w:p w:rsidR="004271D4" w:rsidRPr="004271D4" w:rsidRDefault="004271D4" w:rsidP="004271D4">
      <w:pPr>
        <w:spacing w:line="360" w:lineRule="auto"/>
        <w:jc w:val="both"/>
        <w:rPr>
          <w:rFonts w:ascii="Times New Roman" w:hAnsi="Times New Roman" w:cs="Times New Roman"/>
          <w:sz w:val="28"/>
          <w:szCs w:val="28"/>
        </w:rPr>
      </w:pP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jLabel1.setFont(</w:t>
      </w:r>
      <w:proofErr w:type="gramEnd"/>
      <w:r w:rsidRPr="004271D4">
        <w:rPr>
          <w:rFonts w:ascii="Times New Roman" w:hAnsi="Times New Roman" w:cs="Times New Roman"/>
          <w:sz w:val="28"/>
          <w:szCs w:val="28"/>
        </w:rPr>
        <w:t xml:space="preserve">new </w:t>
      </w:r>
      <w:proofErr w:type="spellStart"/>
      <w:r w:rsidRPr="004271D4">
        <w:rPr>
          <w:rFonts w:ascii="Times New Roman" w:hAnsi="Times New Roman" w:cs="Times New Roman"/>
          <w:sz w:val="28"/>
          <w:szCs w:val="28"/>
        </w:rPr>
        <w:t>java.awt.Font</w:t>
      </w:r>
      <w:proofErr w:type="spellEnd"/>
      <w:r w:rsidRPr="004271D4">
        <w:rPr>
          <w:rFonts w:ascii="Times New Roman" w:hAnsi="Times New Roman" w:cs="Times New Roman"/>
          <w:sz w:val="28"/>
          <w:szCs w:val="28"/>
        </w:rPr>
        <w:t>("Monotype Corsiva", 1, 18)); // NOI18N</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jLabel1.setText(</w:t>
      </w:r>
      <w:proofErr w:type="gramEnd"/>
      <w:r w:rsidRPr="004271D4">
        <w:rPr>
          <w:rFonts w:ascii="Times New Roman" w:hAnsi="Times New Roman" w:cs="Times New Roman"/>
          <w:sz w:val="28"/>
          <w:szCs w:val="28"/>
        </w:rPr>
        <w:t>"Welcome");</w:t>
      </w:r>
    </w:p>
    <w:p w:rsidR="004271D4" w:rsidRPr="004271D4" w:rsidRDefault="004271D4" w:rsidP="004271D4">
      <w:pPr>
        <w:spacing w:line="360" w:lineRule="auto"/>
        <w:jc w:val="both"/>
        <w:rPr>
          <w:rFonts w:ascii="Times New Roman" w:hAnsi="Times New Roman" w:cs="Times New Roman"/>
          <w:sz w:val="28"/>
          <w:szCs w:val="28"/>
        </w:rPr>
      </w:pP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jLabel2.setFont(</w:t>
      </w:r>
      <w:proofErr w:type="gramEnd"/>
      <w:r w:rsidRPr="004271D4">
        <w:rPr>
          <w:rFonts w:ascii="Times New Roman" w:hAnsi="Times New Roman" w:cs="Times New Roman"/>
          <w:sz w:val="28"/>
          <w:szCs w:val="28"/>
        </w:rPr>
        <w:t xml:space="preserve">new </w:t>
      </w:r>
      <w:proofErr w:type="spellStart"/>
      <w:r w:rsidRPr="004271D4">
        <w:rPr>
          <w:rFonts w:ascii="Times New Roman" w:hAnsi="Times New Roman" w:cs="Times New Roman"/>
          <w:sz w:val="28"/>
          <w:szCs w:val="28"/>
        </w:rPr>
        <w:t>java.awt.Font</w:t>
      </w:r>
      <w:proofErr w:type="spellEnd"/>
      <w:r w:rsidRPr="004271D4">
        <w:rPr>
          <w:rFonts w:ascii="Times New Roman" w:hAnsi="Times New Roman" w:cs="Times New Roman"/>
          <w:sz w:val="28"/>
          <w:szCs w:val="28"/>
        </w:rPr>
        <w:t>("Monotype Corsiva", 1, 18)); // NOI18N</w:t>
      </w:r>
    </w:p>
    <w:p w:rsidR="004271D4" w:rsidRPr="004271D4" w:rsidRDefault="004271D4" w:rsidP="004271D4">
      <w:pPr>
        <w:spacing w:line="360" w:lineRule="auto"/>
        <w:jc w:val="both"/>
        <w:rPr>
          <w:rFonts w:ascii="Times New Roman" w:hAnsi="Times New Roman" w:cs="Times New Roman"/>
          <w:sz w:val="28"/>
          <w:szCs w:val="28"/>
        </w:rPr>
      </w:pP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javax.swing.GroupLayout</w:t>
      </w:r>
      <w:proofErr w:type="spellEnd"/>
      <w:r w:rsidRPr="004271D4">
        <w:rPr>
          <w:rFonts w:ascii="Times New Roman" w:hAnsi="Times New Roman" w:cs="Times New Roman"/>
          <w:sz w:val="28"/>
          <w:szCs w:val="28"/>
        </w:rPr>
        <w:t xml:space="preserve"> jPanel1Layout = new </w:t>
      </w:r>
      <w:proofErr w:type="spellStart"/>
      <w:proofErr w:type="gramStart"/>
      <w:r w:rsidRPr="004271D4">
        <w:rPr>
          <w:rFonts w:ascii="Times New Roman" w:hAnsi="Times New Roman" w:cs="Times New Roman"/>
          <w:sz w:val="28"/>
          <w:szCs w:val="28"/>
        </w:rPr>
        <w:t>javax.swing.GroupLayout</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jPanel1);</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jPanel1.setLayout(</w:t>
      </w:r>
      <w:proofErr w:type="gramEnd"/>
      <w:r w:rsidRPr="004271D4">
        <w:rPr>
          <w:rFonts w:ascii="Times New Roman" w:hAnsi="Times New Roman" w:cs="Times New Roman"/>
          <w:sz w:val="28"/>
          <w:szCs w:val="28"/>
        </w:rPr>
        <w:t>jPanel1Layout);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jPanel1Layout.setHorizontalGroup(</w:t>
      </w:r>
      <w:proofErr w:type="gramEnd"/>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jPanel1Layout.createParallelGroup(</w:t>
      </w:r>
      <w:proofErr w:type="gramEnd"/>
      <w:r w:rsidRPr="004271D4">
        <w:rPr>
          <w:rFonts w:ascii="Times New Roman" w:hAnsi="Times New Roman" w:cs="Times New Roman"/>
          <w:sz w:val="28"/>
          <w:szCs w:val="28"/>
        </w:rPr>
        <w:t>javax.swing.GroupLayout.Alignment.LEADING)</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addGroup</w:t>
      </w:r>
      <w:proofErr w:type="spellEnd"/>
      <w:r w:rsidRPr="004271D4">
        <w:rPr>
          <w:rFonts w:ascii="Times New Roman" w:hAnsi="Times New Roman" w:cs="Times New Roman"/>
          <w:sz w:val="28"/>
          <w:szCs w:val="28"/>
        </w:rPr>
        <w:t>(</w:t>
      </w:r>
      <w:proofErr w:type="spellStart"/>
      <w:proofErr w:type="gramEnd"/>
      <w:r w:rsidRPr="004271D4">
        <w:rPr>
          <w:rFonts w:ascii="Times New Roman" w:hAnsi="Times New Roman" w:cs="Times New Roman"/>
          <w:sz w:val="28"/>
          <w:szCs w:val="28"/>
        </w:rPr>
        <w:t>javax.swing.GroupLayout.Alignment.TRAILING</w:t>
      </w:r>
      <w:proofErr w:type="spellEnd"/>
      <w:r w:rsidRPr="004271D4">
        <w:rPr>
          <w:rFonts w:ascii="Times New Roman" w:hAnsi="Times New Roman" w:cs="Times New Roman"/>
          <w:sz w:val="28"/>
          <w:szCs w:val="28"/>
        </w:rPr>
        <w:t>, jPanel1Layout.createSequentialGroup()</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addGap</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 xml:space="preserve">0, 0, </w:t>
      </w:r>
      <w:proofErr w:type="spellStart"/>
      <w:r w:rsidRPr="004271D4">
        <w:rPr>
          <w:rFonts w:ascii="Times New Roman" w:hAnsi="Times New Roman" w:cs="Times New Roman"/>
          <w:sz w:val="28"/>
          <w:szCs w:val="28"/>
        </w:rPr>
        <w:t>Short.MAX_VALUE</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addComponent</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 xml:space="preserve">jLabel1, </w:t>
      </w:r>
      <w:proofErr w:type="spellStart"/>
      <w:r w:rsidRPr="004271D4">
        <w:rPr>
          <w:rFonts w:ascii="Times New Roman" w:hAnsi="Times New Roman" w:cs="Times New Roman"/>
          <w:sz w:val="28"/>
          <w:szCs w:val="28"/>
        </w:rPr>
        <w:t>javax.swing.GroupLayout.PREFERRED_SIZE</w:t>
      </w:r>
      <w:proofErr w:type="spellEnd"/>
      <w:r w:rsidRPr="004271D4">
        <w:rPr>
          <w:rFonts w:ascii="Times New Roman" w:hAnsi="Times New Roman" w:cs="Times New Roman"/>
          <w:sz w:val="28"/>
          <w:szCs w:val="28"/>
        </w:rPr>
        <w:t xml:space="preserve">, 132, </w:t>
      </w:r>
      <w:proofErr w:type="spellStart"/>
      <w:r w:rsidRPr="004271D4">
        <w:rPr>
          <w:rFonts w:ascii="Times New Roman" w:hAnsi="Times New Roman" w:cs="Times New Roman"/>
          <w:sz w:val="28"/>
          <w:szCs w:val="28"/>
        </w:rPr>
        <w:t>javax.swing.GroupLayout.PREFERRED_SIZE</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addGap</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18, 18, 18)</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addComponent</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 xml:space="preserve">jLabel2, </w:t>
      </w:r>
      <w:proofErr w:type="spellStart"/>
      <w:r w:rsidRPr="004271D4">
        <w:rPr>
          <w:rFonts w:ascii="Times New Roman" w:hAnsi="Times New Roman" w:cs="Times New Roman"/>
          <w:sz w:val="28"/>
          <w:szCs w:val="28"/>
        </w:rPr>
        <w:t>javax.swing.GroupLayout.PREFERRED_SIZE</w:t>
      </w:r>
      <w:proofErr w:type="spellEnd"/>
      <w:r w:rsidRPr="004271D4">
        <w:rPr>
          <w:rFonts w:ascii="Times New Roman" w:hAnsi="Times New Roman" w:cs="Times New Roman"/>
          <w:sz w:val="28"/>
          <w:szCs w:val="28"/>
        </w:rPr>
        <w:t xml:space="preserve">, 163, </w:t>
      </w:r>
      <w:proofErr w:type="spellStart"/>
      <w:r w:rsidRPr="004271D4">
        <w:rPr>
          <w:rFonts w:ascii="Times New Roman" w:hAnsi="Times New Roman" w:cs="Times New Roman"/>
          <w:sz w:val="28"/>
          <w:szCs w:val="28"/>
        </w:rPr>
        <w:t>javax.swing.GroupLayout.PREFERRED_SIZE</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addGap</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347, 347, 347))</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lastRenderedPageBreak/>
        <w:t xml:space="preserve">            .</w:t>
      </w:r>
      <w:proofErr w:type="spellStart"/>
      <w:proofErr w:type="gramStart"/>
      <w:r w:rsidRPr="004271D4">
        <w:rPr>
          <w:rFonts w:ascii="Times New Roman" w:hAnsi="Times New Roman" w:cs="Times New Roman"/>
          <w:sz w:val="28"/>
          <w:szCs w:val="28"/>
        </w:rPr>
        <w:t>addGroup</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jPanel1Layout.createSequentialGroup()</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addContainerGap</w:t>
      </w:r>
      <w:proofErr w:type="spellEnd"/>
      <w:r w:rsidRPr="004271D4">
        <w:rPr>
          <w:rFonts w:ascii="Times New Roman" w:hAnsi="Times New Roman" w:cs="Times New Roman"/>
          <w:sz w:val="28"/>
          <w:szCs w:val="28"/>
        </w:rPr>
        <w:t>()</w:t>
      </w:r>
      <w:proofErr w:type="gramEnd"/>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addComponent</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 xml:space="preserve">jScrollPane1, </w:t>
      </w:r>
      <w:proofErr w:type="spellStart"/>
      <w:r w:rsidRPr="004271D4">
        <w:rPr>
          <w:rFonts w:ascii="Times New Roman" w:hAnsi="Times New Roman" w:cs="Times New Roman"/>
          <w:sz w:val="28"/>
          <w:szCs w:val="28"/>
        </w:rPr>
        <w:t>javax.swing.GroupLayout.PREFERRED_SIZE</w:t>
      </w:r>
      <w:proofErr w:type="spellEnd"/>
      <w:r w:rsidRPr="004271D4">
        <w:rPr>
          <w:rFonts w:ascii="Times New Roman" w:hAnsi="Times New Roman" w:cs="Times New Roman"/>
          <w:sz w:val="28"/>
          <w:szCs w:val="28"/>
        </w:rPr>
        <w:t xml:space="preserve">, 660, </w:t>
      </w:r>
      <w:proofErr w:type="spellStart"/>
      <w:r w:rsidRPr="004271D4">
        <w:rPr>
          <w:rFonts w:ascii="Times New Roman" w:hAnsi="Times New Roman" w:cs="Times New Roman"/>
          <w:sz w:val="28"/>
          <w:szCs w:val="28"/>
        </w:rPr>
        <w:t>javax.swing.GroupLayout.PREFERRED_SIZE</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addContainerGap</w:t>
      </w:r>
      <w:proofErr w:type="spellEnd"/>
      <w:r w:rsidRPr="004271D4">
        <w:rPr>
          <w:rFonts w:ascii="Times New Roman" w:hAnsi="Times New Roman" w:cs="Times New Roman"/>
          <w:sz w:val="28"/>
          <w:szCs w:val="28"/>
        </w:rPr>
        <w:t>(</w:t>
      </w:r>
      <w:proofErr w:type="spellStart"/>
      <w:proofErr w:type="gramEnd"/>
      <w:r w:rsidRPr="004271D4">
        <w:rPr>
          <w:rFonts w:ascii="Times New Roman" w:hAnsi="Times New Roman" w:cs="Times New Roman"/>
          <w:sz w:val="28"/>
          <w:szCs w:val="28"/>
        </w:rPr>
        <w:t>javax.swing.GroupLayout.DEFAULT_SIZE</w:t>
      </w:r>
      <w:proofErr w:type="spell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Short.MAX_VALUE</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addComponent</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 xml:space="preserve">jPanel2, </w:t>
      </w:r>
      <w:proofErr w:type="spellStart"/>
      <w:r w:rsidRPr="004271D4">
        <w:rPr>
          <w:rFonts w:ascii="Times New Roman" w:hAnsi="Times New Roman" w:cs="Times New Roman"/>
          <w:sz w:val="28"/>
          <w:szCs w:val="28"/>
        </w:rPr>
        <w:t>javax.swing.GroupLayout.Alignment.TRAILING</w:t>
      </w:r>
      <w:proofErr w:type="spell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javax.swing.GroupLayout.DEFAULT_SIZE</w:t>
      </w:r>
      <w:proofErr w:type="spell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javax.swing.GroupLayout.DEFAULT_SIZE</w:t>
      </w:r>
      <w:proofErr w:type="spell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Short.MAX_VALUE</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jPanel1Layout.setVerticalGroup(</w:t>
      </w:r>
      <w:proofErr w:type="gramEnd"/>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jPanel1Layout.createParallelGroup(</w:t>
      </w:r>
      <w:proofErr w:type="gramEnd"/>
      <w:r w:rsidRPr="004271D4">
        <w:rPr>
          <w:rFonts w:ascii="Times New Roman" w:hAnsi="Times New Roman" w:cs="Times New Roman"/>
          <w:sz w:val="28"/>
          <w:szCs w:val="28"/>
        </w:rPr>
        <w:t>javax.swing.GroupLayout.Alignment.LEADING)</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addGroup</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jPanel1Layout.createSequentialGroup()</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addComponent</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 xml:space="preserve">jPanel2, </w:t>
      </w:r>
      <w:proofErr w:type="spellStart"/>
      <w:r w:rsidRPr="004271D4">
        <w:rPr>
          <w:rFonts w:ascii="Times New Roman" w:hAnsi="Times New Roman" w:cs="Times New Roman"/>
          <w:sz w:val="28"/>
          <w:szCs w:val="28"/>
        </w:rPr>
        <w:t>javax.swing.GroupLayout.PREFERRED_SIZE</w:t>
      </w:r>
      <w:proofErr w:type="spell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javax.swing.GroupLayout.DEFAULT_SIZE</w:t>
      </w:r>
      <w:proofErr w:type="spell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javax.swing.GroupLayout.PREFERRED_SIZE</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addGap</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33, 33, 33)</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addGroup(</w:t>
      </w:r>
      <w:proofErr w:type="gramEnd"/>
      <w:r w:rsidRPr="004271D4">
        <w:rPr>
          <w:rFonts w:ascii="Times New Roman" w:hAnsi="Times New Roman" w:cs="Times New Roman"/>
          <w:sz w:val="28"/>
          <w:szCs w:val="28"/>
        </w:rPr>
        <w:t>jPanel1Layout.createParallelGroup(javax.swing.GroupLayout.Alignment.BASELINE)</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lastRenderedPageBreak/>
        <w:t xml:space="preserve">                    .</w:t>
      </w:r>
      <w:proofErr w:type="spellStart"/>
      <w:proofErr w:type="gramStart"/>
      <w:r w:rsidRPr="004271D4">
        <w:rPr>
          <w:rFonts w:ascii="Times New Roman" w:hAnsi="Times New Roman" w:cs="Times New Roman"/>
          <w:sz w:val="28"/>
          <w:szCs w:val="28"/>
        </w:rPr>
        <w:t>addComponent</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 xml:space="preserve">jLabel1, </w:t>
      </w:r>
      <w:proofErr w:type="spellStart"/>
      <w:r w:rsidRPr="004271D4">
        <w:rPr>
          <w:rFonts w:ascii="Times New Roman" w:hAnsi="Times New Roman" w:cs="Times New Roman"/>
          <w:sz w:val="28"/>
          <w:szCs w:val="28"/>
        </w:rPr>
        <w:t>javax.swing.GroupLayout.PREFERRED_SIZE</w:t>
      </w:r>
      <w:proofErr w:type="spellEnd"/>
      <w:r w:rsidRPr="004271D4">
        <w:rPr>
          <w:rFonts w:ascii="Times New Roman" w:hAnsi="Times New Roman" w:cs="Times New Roman"/>
          <w:sz w:val="28"/>
          <w:szCs w:val="28"/>
        </w:rPr>
        <w:t xml:space="preserve">, 28, </w:t>
      </w:r>
      <w:proofErr w:type="spellStart"/>
      <w:r w:rsidRPr="004271D4">
        <w:rPr>
          <w:rFonts w:ascii="Times New Roman" w:hAnsi="Times New Roman" w:cs="Times New Roman"/>
          <w:sz w:val="28"/>
          <w:szCs w:val="28"/>
        </w:rPr>
        <w:t>javax.swing.GroupLayout.PREFERRED_SIZE</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addComponent</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 xml:space="preserve">jLabel2, </w:t>
      </w:r>
      <w:proofErr w:type="spellStart"/>
      <w:r w:rsidRPr="004271D4">
        <w:rPr>
          <w:rFonts w:ascii="Times New Roman" w:hAnsi="Times New Roman" w:cs="Times New Roman"/>
          <w:sz w:val="28"/>
          <w:szCs w:val="28"/>
        </w:rPr>
        <w:t>javax.swing.GroupLayout.PREFERRED_SIZE</w:t>
      </w:r>
      <w:proofErr w:type="spellEnd"/>
      <w:r w:rsidRPr="004271D4">
        <w:rPr>
          <w:rFonts w:ascii="Times New Roman" w:hAnsi="Times New Roman" w:cs="Times New Roman"/>
          <w:sz w:val="28"/>
          <w:szCs w:val="28"/>
        </w:rPr>
        <w:t xml:space="preserve">, 28, </w:t>
      </w:r>
      <w:proofErr w:type="spellStart"/>
      <w:r w:rsidRPr="004271D4">
        <w:rPr>
          <w:rFonts w:ascii="Times New Roman" w:hAnsi="Times New Roman" w:cs="Times New Roman"/>
          <w:sz w:val="28"/>
          <w:szCs w:val="28"/>
        </w:rPr>
        <w:t>javax.swing.GroupLayout.PREFERRED_SIZE</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addPreferredGap(</w:t>
      </w:r>
      <w:proofErr w:type="gramEnd"/>
      <w:r w:rsidRPr="004271D4">
        <w:rPr>
          <w:rFonts w:ascii="Times New Roman" w:hAnsi="Times New Roman" w:cs="Times New Roman"/>
          <w:sz w:val="28"/>
          <w:szCs w:val="28"/>
        </w:rPr>
        <w:t xml:space="preserve">javax.swing.LayoutStyle.ComponentPlacement.RELATED, 33, </w:t>
      </w:r>
      <w:proofErr w:type="spellStart"/>
      <w:r w:rsidRPr="004271D4">
        <w:rPr>
          <w:rFonts w:ascii="Times New Roman" w:hAnsi="Times New Roman" w:cs="Times New Roman"/>
          <w:sz w:val="28"/>
          <w:szCs w:val="28"/>
        </w:rPr>
        <w:t>Short.MAX_VALUE</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addComponent</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 xml:space="preserve">jScrollPane1, </w:t>
      </w:r>
      <w:proofErr w:type="spellStart"/>
      <w:r w:rsidRPr="004271D4">
        <w:rPr>
          <w:rFonts w:ascii="Times New Roman" w:hAnsi="Times New Roman" w:cs="Times New Roman"/>
          <w:sz w:val="28"/>
          <w:szCs w:val="28"/>
        </w:rPr>
        <w:t>javax.swing.GroupLayout.PREFERRED_SIZE</w:t>
      </w:r>
      <w:proofErr w:type="spellEnd"/>
      <w:r w:rsidRPr="004271D4">
        <w:rPr>
          <w:rFonts w:ascii="Times New Roman" w:hAnsi="Times New Roman" w:cs="Times New Roman"/>
          <w:sz w:val="28"/>
          <w:szCs w:val="28"/>
        </w:rPr>
        <w:t xml:space="preserve">, 249, </w:t>
      </w:r>
      <w:proofErr w:type="spellStart"/>
      <w:r w:rsidRPr="004271D4">
        <w:rPr>
          <w:rFonts w:ascii="Times New Roman" w:hAnsi="Times New Roman" w:cs="Times New Roman"/>
          <w:sz w:val="28"/>
          <w:szCs w:val="28"/>
        </w:rPr>
        <w:t>javax.swing.GroupLayout.PREFERRED_SIZE</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addContainerGap</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javax.swing.GroupLayout</w:t>
      </w:r>
      <w:proofErr w:type="spellEnd"/>
      <w:proofErr w:type="gramEnd"/>
      <w:r w:rsidRPr="004271D4">
        <w:rPr>
          <w:rFonts w:ascii="Times New Roman" w:hAnsi="Times New Roman" w:cs="Times New Roman"/>
          <w:sz w:val="28"/>
          <w:szCs w:val="28"/>
        </w:rPr>
        <w:t xml:space="preserve"> layout = new </w:t>
      </w:r>
      <w:proofErr w:type="spellStart"/>
      <w:r w:rsidRPr="004271D4">
        <w:rPr>
          <w:rFonts w:ascii="Times New Roman" w:hAnsi="Times New Roman" w:cs="Times New Roman"/>
          <w:sz w:val="28"/>
          <w:szCs w:val="28"/>
        </w:rPr>
        <w:t>javax.swing.GroupLayout</w:t>
      </w:r>
      <w:proofErr w:type="spellEnd"/>
      <w:r w:rsidRPr="004271D4">
        <w:rPr>
          <w:rFonts w:ascii="Times New Roman" w:hAnsi="Times New Roman" w:cs="Times New Roman"/>
          <w:sz w:val="28"/>
          <w:szCs w:val="28"/>
        </w:rPr>
        <w:t>(</w:t>
      </w:r>
      <w:proofErr w:type="spellStart"/>
      <w:r w:rsidRPr="004271D4">
        <w:rPr>
          <w:rFonts w:ascii="Times New Roman" w:hAnsi="Times New Roman" w:cs="Times New Roman"/>
          <w:sz w:val="28"/>
          <w:szCs w:val="28"/>
        </w:rPr>
        <w:t>getContentPane</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getContentPane</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w:t>
      </w:r>
      <w:proofErr w:type="spellStart"/>
      <w:r w:rsidRPr="004271D4">
        <w:rPr>
          <w:rFonts w:ascii="Times New Roman" w:hAnsi="Times New Roman" w:cs="Times New Roman"/>
          <w:sz w:val="28"/>
          <w:szCs w:val="28"/>
        </w:rPr>
        <w:t>setLayout</w:t>
      </w:r>
      <w:proofErr w:type="spellEnd"/>
      <w:r w:rsidRPr="004271D4">
        <w:rPr>
          <w:rFonts w:ascii="Times New Roman" w:hAnsi="Times New Roman" w:cs="Times New Roman"/>
          <w:sz w:val="28"/>
          <w:szCs w:val="28"/>
        </w:rPr>
        <w:t>(layout);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layout.setHorizontalGroup</w:t>
      </w:r>
      <w:proofErr w:type="spellEnd"/>
      <w:r w:rsidRPr="004271D4">
        <w:rPr>
          <w:rFonts w:ascii="Times New Roman" w:hAnsi="Times New Roman" w:cs="Times New Roman"/>
          <w:sz w:val="28"/>
          <w:szCs w:val="28"/>
        </w:rPr>
        <w:t>(</w:t>
      </w:r>
      <w:proofErr w:type="gramEnd"/>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layout.createParallelGroup(</w:t>
      </w:r>
      <w:proofErr w:type="gramEnd"/>
      <w:r w:rsidRPr="004271D4">
        <w:rPr>
          <w:rFonts w:ascii="Times New Roman" w:hAnsi="Times New Roman" w:cs="Times New Roman"/>
          <w:sz w:val="28"/>
          <w:szCs w:val="28"/>
        </w:rPr>
        <w:t>javax.swing.GroupLayout.Alignment.LEADING)</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addComponent</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 xml:space="preserve">jPanel1, </w:t>
      </w:r>
      <w:proofErr w:type="spellStart"/>
      <w:r w:rsidRPr="004271D4">
        <w:rPr>
          <w:rFonts w:ascii="Times New Roman" w:hAnsi="Times New Roman" w:cs="Times New Roman"/>
          <w:sz w:val="28"/>
          <w:szCs w:val="28"/>
        </w:rPr>
        <w:t>javax.swing.GroupLayout.DEFAULT_SIZE</w:t>
      </w:r>
      <w:proofErr w:type="spell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javax.swing.GroupLayout.DEFAULT_SIZE</w:t>
      </w:r>
      <w:proofErr w:type="spell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Short.MAX_VALUE</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lastRenderedPageBreak/>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layout.setVerticalGroup</w:t>
      </w:r>
      <w:proofErr w:type="spellEnd"/>
      <w:r w:rsidRPr="004271D4">
        <w:rPr>
          <w:rFonts w:ascii="Times New Roman" w:hAnsi="Times New Roman" w:cs="Times New Roman"/>
          <w:sz w:val="28"/>
          <w:szCs w:val="28"/>
        </w:rPr>
        <w:t>(</w:t>
      </w:r>
      <w:proofErr w:type="gramEnd"/>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layout.createParallelGroup(</w:t>
      </w:r>
      <w:proofErr w:type="gramEnd"/>
      <w:r w:rsidRPr="004271D4">
        <w:rPr>
          <w:rFonts w:ascii="Times New Roman" w:hAnsi="Times New Roman" w:cs="Times New Roman"/>
          <w:sz w:val="28"/>
          <w:szCs w:val="28"/>
        </w:rPr>
        <w:t>javax.swing.GroupLayout.Alignment.LEADING)</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addComponent</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 xml:space="preserve">jPanel1, </w:t>
      </w:r>
      <w:proofErr w:type="spellStart"/>
      <w:r w:rsidRPr="004271D4">
        <w:rPr>
          <w:rFonts w:ascii="Times New Roman" w:hAnsi="Times New Roman" w:cs="Times New Roman"/>
          <w:sz w:val="28"/>
          <w:szCs w:val="28"/>
        </w:rPr>
        <w:t>javax.swing.GroupLayout.DEFAULT_SIZE</w:t>
      </w:r>
      <w:proofErr w:type="spell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javax.swing.GroupLayout.DEFAULT_SIZE</w:t>
      </w:r>
      <w:proofErr w:type="spell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Short.MAX_VALUE</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pack(</w:t>
      </w:r>
      <w:proofErr w:type="gram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 &lt;/editor-fold&gt;//</w:t>
      </w:r>
      <w:proofErr w:type="spellStart"/>
      <w:r w:rsidRPr="004271D4">
        <w:rPr>
          <w:rFonts w:ascii="Times New Roman" w:hAnsi="Times New Roman" w:cs="Times New Roman"/>
          <w:sz w:val="28"/>
          <w:szCs w:val="28"/>
        </w:rPr>
        <w:t>GEN-END:initComponents</w:t>
      </w:r>
      <w:proofErr w:type="spellEnd"/>
    </w:p>
    <w:p w:rsidR="004271D4" w:rsidRPr="004271D4" w:rsidRDefault="004271D4" w:rsidP="004271D4">
      <w:pPr>
        <w:spacing w:line="360" w:lineRule="auto"/>
        <w:jc w:val="both"/>
        <w:rPr>
          <w:rFonts w:ascii="Times New Roman" w:hAnsi="Times New Roman" w:cs="Times New Roman"/>
          <w:sz w:val="28"/>
          <w:szCs w:val="28"/>
        </w:rPr>
      </w:pP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private</w:t>
      </w:r>
      <w:proofErr w:type="gramEnd"/>
      <w:r w:rsidRPr="004271D4">
        <w:rPr>
          <w:rFonts w:ascii="Times New Roman" w:hAnsi="Times New Roman" w:cs="Times New Roman"/>
          <w:sz w:val="28"/>
          <w:szCs w:val="28"/>
        </w:rPr>
        <w:t xml:space="preserve"> void </w:t>
      </w:r>
      <w:proofErr w:type="spellStart"/>
      <w:r w:rsidRPr="004271D4">
        <w:rPr>
          <w:rFonts w:ascii="Times New Roman" w:hAnsi="Times New Roman" w:cs="Times New Roman"/>
          <w:sz w:val="28"/>
          <w:szCs w:val="28"/>
        </w:rPr>
        <w:t>formWindowOpened</w:t>
      </w:r>
      <w:proofErr w:type="spellEnd"/>
      <w:r w:rsidRPr="004271D4">
        <w:rPr>
          <w:rFonts w:ascii="Times New Roman" w:hAnsi="Times New Roman" w:cs="Times New Roman"/>
          <w:sz w:val="28"/>
          <w:szCs w:val="28"/>
        </w:rPr>
        <w:t>(</w:t>
      </w:r>
      <w:proofErr w:type="spellStart"/>
      <w:r w:rsidRPr="004271D4">
        <w:rPr>
          <w:rFonts w:ascii="Times New Roman" w:hAnsi="Times New Roman" w:cs="Times New Roman"/>
          <w:sz w:val="28"/>
          <w:szCs w:val="28"/>
        </w:rPr>
        <w:t>java.awt.event.WindowEvent</w:t>
      </w:r>
      <w:proofErr w:type="spell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evt</w:t>
      </w:r>
      <w:proofErr w:type="spellEnd"/>
      <w:r w:rsidRPr="004271D4">
        <w:rPr>
          <w:rFonts w:ascii="Times New Roman" w:hAnsi="Times New Roman" w:cs="Times New Roman"/>
          <w:sz w:val="28"/>
          <w:szCs w:val="28"/>
        </w:rPr>
        <w:t>) {//</w:t>
      </w:r>
      <w:proofErr w:type="spellStart"/>
      <w:r w:rsidRPr="004271D4">
        <w:rPr>
          <w:rFonts w:ascii="Times New Roman" w:hAnsi="Times New Roman" w:cs="Times New Roman"/>
          <w:sz w:val="28"/>
          <w:szCs w:val="28"/>
        </w:rPr>
        <w:t>GEN-FIRST:event_formWindowOpened</w:t>
      </w:r>
      <w:proofErr w:type="spellEnd"/>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jLabel2.setText(</w:t>
      </w:r>
      <w:proofErr w:type="spellStart"/>
      <w:proofErr w:type="gramEnd"/>
      <w:r w:rsidRPr="004271D4">
        <w:rPr>
          <w:rFonts w:ascii="Times New Roman" w:hAnsi="Times New Roman" w:cs="Times New Roman"/>
          <w:sz w:val="28"/>
          <w:szCs w:val="28"/>
        </w:rPr>
        <w:t>UserLogin.mail</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String name=</w:t>
      </w:r>
      <w:proofErr w:type="gramStart"/>
      <w:r w:rsidRPr="004271D4">
        <w:rPr>
          <w:rFonts w:ascii="Times New Roman" w:hAnsi="Times New Roman" w:cs="Times New Roman"/>
          <w:sz w:val="28"/>
          <w:szCs w:val="28"/>
        </w:rPr>
        <w:t>jLabel2.getText(</w:t>
      </w:r>
      <w:proofErr w:type="gram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DateTimeFormatter</w:t>
      </w:r>
      <w:proofErr w:type="spellEnd"/>
      <w:r w:rsidRPr="004271D4">
        <w:rPr>
          <w:rFonts w:ascii="Times New Roman" w:hAnsi="Times New Roman" w:cs="Times New Roman"/>
          <w:sz w:val="28"/>
          <w:szCs w:val="28"/>
        </w:rPr>
        <w:t xml:space="preserve"> dtf = </w:t>
      </w:r>
      <w:proofErr w:type="spellStart"/>
      <w:proofErr w:type="gramStart"/>
      <w:r w:rsidRPr="004271D4">
        <w:rPr>
          <w:rFonts w:ascii="Times New Roman" w:hAnsi="Times New Roman" w:cs="Times New Roman"/>
          <w:sz w:val="28"/>
          <w:szCs w:val="28"/>
        </w:rPr>
        <w:t>DateTimeFormatter.ofPattern</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w:t>
      </w:r>
      <w:proofErr w:type="spellStart"/>
      <w:r w:rsidRPr="004271D4">
        <w:rPr>
          <w:rFonts w:ascii="Times New Roman" w:hAnsi="Times New Roman" w:cs="Times New Roman"/>
          <w:sz w:val="28"/>
          <w:szCs w:val="28"/>
        </w:rPr>
        <w:t>dd</w:t>
      </w:r>
      <w:proofErr w:type="spellEnd"/>
      <w:r w:rsidRPr="004271D4">
        <w:rPr>
          <w:rFonts w:ascii="Times New Roman" w:hAnsi="Times New Roman" w:cs="Times New Roman"/>
          <w:sz w:val="28"/>
          <w:szCs w:val="28"/>
        </w:rPr>
        <w:t>/MM/</w:t>
      </w:r>
      <w:proofErr w:type="spellStart"/>
      <w:r w:rsidRPr="004271D4">
        <w:rPr>
          <w:rFonts w:ascii="Times New Roman" w:hAnsi="Times New Roman" w:cs="Times New Roman"/>
          <w:sz w:val="28"/>
          <w:szCs w:val="28"/>
        </w:rPr>
        <w:t>yyyy</w:t>
      </w:r>
      <w:proofErr w:type="spellEnd"/>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LocalDateTime</w:t>
      </w:r>
      <w:proofErr w:type="spellEnd"/>
      <w:r w:rsidRPr="004271D4">
        <w:rPr>
          <w:rFonts w:ascii="Times New Roman" w:hAnsi="Times New Roman" w:cs="Times New Roman"/>
          <w:sz w:val="28"/>
          <w:szCs w:val="28"/>
        </w:rPr>
        <w:t xml:space="preserve"> now = </w:t>
      </w:r>
      <w:proofErr w:type="spellStart"/>
      <w:proofErr w:type="gramStart"/>
      <w:r w:rsidRPr="004271D4">
        <w:rPr>
          <w:rFonts w:ascii="Times New Roman" w:hAnsi="Times New Roman" w:cs="Times New Roman"/>
          <w:sz w:val="28"/>
          <w:szCs w:val="28"/>
        </w:rPr>
        <w:t>LocalDateTime.now</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String date=</w:t>
      </w:r>
      <w:proofErr w:type="spellStart"/>
      <w:proofErr w:type="gramStart"/>
      <w:r w:rsidRPr="004271D4">
        <w:rPr>
          <w:rFonts w:ascii="Times New Roman" w:hAnsi="Times New Roman" w:cs="Times New Roman"/>
          <w:sz w:val="28"/>
          <w:szCs w:val="28"/>
        </w:rPr>
        <w:t>dtf.format</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now);</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try</w:t>
      </w:r>
      <w:proofErr w:type="gramEnd"/>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Vector col = new </w:t>
      </w:r>
      <w:proofErr w:type="gramStart"/>
      <w:r w:rsidRPr="004271D4">
        <w:rPr>
          <w:rFonts w:ascii="Times New Roman" w:hAnsi="Times New Roman" w:cs="Times New Roman"/>
          <w:sz w:val="28"/>
          <w:szCs w:val="28"/>
        </w:rPr>
        <w:t>Vector(</w:t>
      </w:r>
      <w:proofErr w:type="gram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Vector data = new </w:t>
      </w:r>
      <w:proofErr w:type="gramStart"/>
      <w:r w:rsidRPr="004271D4">
        <w:rPr>
          <w:rFonts w:ascii="Times New Roman" w:hAnsi="Times New Roman" w:cs="Times New Roman"/>
          <w:sz w:val="28"/>
          <w:szCs w:val="28"/>
        </w:rPr>
        <w:t>Vector(</w:t>
      </w:r>
      <w:proofErr w:type="gram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lastRenderedPageBreak/>
        <w:t xml:space="preserve">           </w:t>
      </w:r>
      <w:proofErr w:type="spellStart"/>
      <w:r w:rsidRPr="004271D4">
        <w:rPr>
          <w:rFonts w:ascii="Times New Roman" w:hAnsi="Times New Roman" w:cs="Times New Roman"/>
          <w:sz w:val="28"/>
          <w:szCs w:val="28"/>
        </w:rPr>
        <w:t>ResultSet</w:t>
      </w:r>
      <w:proofErr w:type="spell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rs</w:t>
      </w:r>
      <w:proofErr w:type="spellEnd"/>
      <w:r w:rsidRPr="004271D4">
        <w:rPr>
          <w:rFonts w:ascii="Times New Roman" w:hAnsi="Times New Roman" w:cs="Times New Roman"/>
          <w:sz w:val="28"/>
          <w:szCs w:val="28"/>
        </w:rPr>
        <w:t xml:space="preserve"> = </w:t>
      </w:r>
      <w:proofErr w:type="spellStart"/>
      <w:proofErr w:type="gramStart"/>
      <w:r w:rsidRPr="004271D4">
        <w:rPr>
          <w:rFonts w:ascii="Times New Roman" w:hAnsi="Times New Roman" w:cs="Times New Roman"/>
          <w:sz w:val="28"/>
          <w:szCs w:val="28"/>
        </w:rPr>
        <w:t>st.executeQuery</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"SELECT * FROM cart where user='"+name+"' and date='"+date+"'");</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ResultSetMetaData</w:t>
      </w:r>
      <w:proofErr w:type="spellEnd"/>
      <w:r w:rsidRPr="004271D4">
        <w:rPr>
          <w:rFonts w:ascii="Times New Roman" w:hAnsi="Times New Roman" w:cs="Times New Roman"/>
          <w:sz w:val="28"/>
          <w:szCs w:val="28"/>
        </w:rPr>
        <w:t xml:space="preserve"> md = </w:t>
      </w:r>
      <w:proofErr w:type="spellStart"/>
      <w:proofErr w:type="gramStart"/>
      <w:r w:rsidRPr="004271D4">
        <w:rPr>
          <w:rFonts w:ascii="Times New Roman" w:hAnsi="Times New Roman" w:cs="Times New Roman"/>
          <w:sz w:val="28"/>
          <w:szCs w:val="28"/>
        </w:rPr>
        <w:t>rs.getMetaData</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int</w:t>
      </w:r>
      <w:proofErr w:type="spellEnd"/>
      <w:proofErr w:type="gramEnd"/>
      <w:r w:rsidRPr="004271D4">
        <w:rPr>
          <w:rFonts w:ascii="Times New Roman" w:hAnsi="Times New Roman" w:cs="Times New Roman"/>
          <w:sz w:val="28"/>
          <w:szCs w:val="28"/>
        </w:rPr>
        <w:t xml:space="preserve"> columns = </w:t>
      </w:r>
      <w:proofErr w:type="spellStart"/>
      <w:r w:rsidRPr="004271D4">
        <w:rPr>
          <w:rFonts w:ascii="Times New Roman" w:hAnsi="Times New Roman" w:cs="Times New Roman"/>
          <w:sz w:val="28"/>
          <w:szCs w:val="28"/>
        </w:rPr>
        <w:t>md.getColumnCount</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for</w:t>
      </w:r>
      <w:proofErr w:type="gram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int</w:t>
      </w:r>
      <w:proofErr w:type="spell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i</w:t>
      </w:r>
      <w:proofErr w:type="spellEnd"/>
      <w:r w:rsidRPr="004271D4">
        <w:rPr>
          <w:rFonts w:ascii="Times New Roman" w:hAnsi="Times New Roman" w:cs="Times New Roman"/>
          <w:sz w:val="28"/>
          <w:szCs w:val="28"/>
        </w:rPr>
        <w:t xml:space="preserve"> = 1; </w:t>
      </w:r>
      <w:proofErr w:type="spellStart"/>
      <w:r w:rsidRPr="004271D4">
        <w:rPr>
          <w:rFonts w:ascii="Times New Roman" w:hAnsi="Times New Roman" w:cs="Times New Roman"/>
          <w:sz w:val="28"/>
          <w:szCs w:val="28"/>
        </w:rPr>
        <w:t>i</w:t>
      </w:r>
      <w:proofErr w:type="spellEnd"/>
      <w:r w:rsidRPr="004271D4">
        <w:rPr>
          <w:rFonts w:ascii="Times New Roman" w:hAnsi="Times New Roman" w:cs="Times New Roman"/>
          <w:sz w:val="28"/>
          <w:szCs w:val="28"/>
        </w:rPr>
        <w:t xml:space="preserve"> &lt;= columns; </w:t>
      </w:r>
      <w:proofErr w:type="spellStart"/>
      <w:r w:rsidRPr="004271D4">
        <w:rPr>
          <w:rFonts w:ascii="Times New Roman" w:hAnsi="Times New Roman" w:cs="Times New Roman"/>
          <w:sz w:val="28"/>
          <w:szCs w:val="28"/>
        </w:rPr>
        <w:t>i</w:t>
      </w:r>
      <w:proofErr w:type="spellEnd"/>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col.addElement</w:t>
      </w:r>
      <w:proofErr w:type="spellEnd"/>
      <w:r w:rsidRPr="004271D4">
        <w:rPr>
          <w:rFonts w:ascii="Times New Roman" w:hAnsi="Times New Roman" w:cs="Times New Roman"/>
          <w:sz w:val="28"/>
          <w:szCs w:val="28"/>
        </w:rPr>
        <w:t>(</w:t>
      </w:r>
      <w:proofErr w:type="spellStart"/>
      <w:proofErr w:type="gramEnd"/>
      <w:r w:rsidRPr="004271D4">
        <w:rPr>
          <w:rFonts w:ascii="Times New Roman" w:hAnsi="Times New Roman" w:cs="Times New Roman"/>
          <w:sz w:val="28"/>
          <w:szCs w:val="28"/>
        </w:rPr>
        <w:t>md.getColumnName</w:t>
      </w:r>
      <w:proofErr w:type="spellEnd"/>
      <w:r w:rsidRPr="004271D4">
        <w:rPr>
          <w:rFonts w:ascii="Times New Roman" w:hAnsi="Times New Roman" w:cs="Times New Roman"/>
          <w:sz w:val="28"/>
          <w:szCs w:val="28"/>
        </w:rPr>
        <w:t>(</w:t>
      </w:r>
      <w:proofErr w:type="spellStart"/>
      <w:r w:rsidRPr="004271D4">
        <w:rPr>
          <w:rFonts w:ascii="Times New Roman" w:hAnsi="Times New Roman" w:cs="Times New Roman"/>
          <w:sz w:val="28"/>
          <w:szCs w:val="28"/>
        </w:rPr>
        <w:t>i</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System.out.println</w:t>
      </w:r>
      <w:proofErr w:type="spellEnd"/>
      <w:r w:rsidRPr="004271D4">
        <w:rPr>
          <w:rFonts w:ascii="Times New Roman" w:hAnsi="Times New Roman" w:cs="Times New Roman"/>
          <w:sz w:val="28"/>
          <w:szCs w:val="28"/>
        </w:rPr>
        <w:t>(</w:t>
      </w:r>
      <w:proofErr w:type="spellStart"/>
      <w:proofErr w:type="gramEnd"/>
      <w:r w:rsidRPr="004271D4">
        <w:rPr>
          <w:rFonts w:ascii="Times New Roman" w:hAnsi="Times New Roman" w:cs="Times New Roman"/>
          <w:sz w:val="28"/>
          <w:szCs w:val="28"/>
        </w:rPr>
        <w:t>i</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while</w:t>
      </w:r>
      <w:proofErr w:type="gram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rs.next</w:t>
      </w:r>
      <w:proofErr w:type="spellEnd"/>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Vector row = new </w:t>
      </w:r>
      <w:proofErr w:type="gramStart"/>
      <w:r w:rsidRPr="004271D4">
        <w:rPr>
          <w:rFonts w:ascii="Times New Roman" w:hAnsi="Times New Roman" w:cs="Times New Roman"/>
          <w:sz w:val="28"/>
          <w:szCs w:val="28"/>
        </w:rPr>
        <w:t>Vector(</w:t>
      </w:r>
      <w:proofErr w:type="gramEnd"/>
      <w:r w:rsidRPr="004271D4">
        <w:rPr>
          <w:rFonts w:ascii="Times New Roman" w:hAnsi="Times New Roman" w:cs="Times New Roman"/>
          <w:sz w:val="28"/>
          <w:szCs w:val="28"/>
        </w:rPr>
        <w:t>columns);</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for</w:t>
      </w:r>
      <w:proofErr w:type="gram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int</w:t>
      </w:r>
      <w:proofErr w:type="spell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i</w:t>
      </w:r>
      <w:proofErr w:type="spellEnd"/>
      <w:r w:rsidRPr="004271D4">
        <w:rPr>
          <w:rFonts w:ascii="Times New Roman" w:hAnsi="Times New Roman" w:cs="Times New Roman"/>
          <w:sz w:val="28"/>
          <w:szCs w:val="28"/>
        </w:rPr>
        <w:t xml:space="preserve"> = 1; </w:t>
      </w:r>
      <w:proofErr w:type="spellStart"/>
      <w:r w:rsidRPr="004271D4">
        <w:rPr>
          <w:rFonts w:ascii="Times New Roman" w:hAnsi="Times New Roman" w:cs="Times New Roman"/>
          <w:sz w:val="28"/>
          <w:szCs w:val="28"/>
        </w:rPr>
        <w:t>i</w:t>
      </w:r>
      <w:proofErr w:type="spellEnd"/>
      <w:r w:rsidRPr="004271D4">
        <w:rPr>
          <w:rFonts w:ascii="Times New Roman" w:hAnsi="Times New Roman" w:cs="Times New Roman"/>
          <w:sz w:val="28"/>
          <w:szCs w:val="28"/>
        </w:rPr>
        <w:t xml:space="preserve"> &lt;= columns; </w:t>
      </w:r>
      <w:proofErr w:type="spellStart"/>
      <w:r w:rsidRPr="004271D4">
        <w:rPr>
          <w:rFonts w:ascii="Times New Roman" w:hAnsi="Times New Roman" w:cs="Times New Roman"/>
          <w:sz w:val="28"/>
          <w:szCs w:val="28"/>
        </w:rPr>
        <w:t>i</w:t>
      </w:r>
      <w:proofErr w:type="spellEnd"/>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row.addElement</w:t>
      </w:r>
      <w:proofErr w:type="spellEnd"/>
      <w:r w:rsidRPr="004271D4">
        <w:rPr>
          <w:rFonts w:ascii="Times New Roman" w:hAnsi="Times New Roman" w:cs="Times New Roman"/>
          <w:sz w:val="28"/>
          <w:szCs w:val="28"/>
        </w:rPr>
        <w:t>(</w:t>
      </w:r>
      <w:proofErr w:type="spellStart"/>
      <w:proofErr w:type="gramEnd"/>
      <w:r w:rsidRPr="004271D4">
        <w:rPr>
          <w:rFonts w:ascii="Times New Roman" w:hAnsi="Times New Roman" w:cs="Times New Roman"/>
          <w:sz w:val="28"/>
          <w:szCs w:val="28"/>
        </w:rPr>
        <w:t>rs.getObject</w:t>
      </w:r>
      <w:proofErr w:type="spellEnd"/>
      <w:r w:rsidRPr="004271D4">
        <w:rPr>
          <w:rFonts w:ascii="Times New Roman" w:hAnsi="Times New Roman" w:cs="Times New Roman"/>
          <w:sz w:val="28"/>
          <w:szCs w:val="28"/>
        </w:rPr>
        <w:t>(</w:t>
      </w:r>
      <w:proofErr w:type="spellStart"/>
      <w:r w:rsidRPr="004271D4">
        <w:rPr>
          <w:rFonts w:ascii="Times New Roman" w:hAnsi="Times New Roman" w:cs="Times New Roman"/>
          <w:sz w:val="28"/>
          <w:szCs w:val="28"/>
        </w:rPr>
        <w:t>i</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data.addElement</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row);</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DefaultTableModel</w:t>
      </w:r>
      <w:proofErr w:type="spellEnd"/>
      <w:r w:rsidRPr="004271D4">
        <w:rPr>
          <w:rFonts w:ascii="Times New Roman" w:hAnsi="Times New Roman" w:cs="Times New Roman"/>
          <w:sz w:val="28"/>
          <w:szCs w:val="28"/>
        </w:rPr>
        <w:t xml:space="preserve"> model = new </w:t>
      </w:r>
      <w:proofErr w:type="spellStart"/>
      <w:proofErr w:type="gramStart"/>
      <w:r w:rsidRPr="004271D4">
        <w:rPr>
          <w:rFonts w:ascii="Times New Roman" w:hAnsi="Times New Roman" w:cs="Times New Roman"/>
          <w:sz w:val="28"/>
          <w:szCs w:val="28"/>
        </w:rPr>
        <w:t>DefaultTableModel</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data, col);</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jTable1.setModel(</w:t>
      </w:r>
      <w:proofErr w:type="gramEnd"/>
      <w:r w:rsidRPr="004271D4">
        <w:rPr>
          <w:rFonts w:ascii="Times New Roman" w:hAnsi="Times New Roman" w:cs="Times New Roman"/>
          <w:sz w:val="28"/>
          <w:szCs w:val="28"/>
        </w:rPr>
        <w:t>model);</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lastRenderedPageBreak/>
        <w:t>}</w:t>
      </w:r>
    </w:p>
    <w:p w:rsidR="004271D4" w:rsidRPr="004271D4" w:rsidRDefault="004271D4" w:rsidP="004271D4">
      <w:pPr>
        <w:spacing w:line="360" w:lineRule="auto"/>
        <w:jc w:val="both"/>
        <w:rPr>
          <w:rFonts w:ascii="Times New Roman" w:hAnsi="Times New Roman" w:cs="Times New Roman"/>
          <w:sz w:val="28"/>
          <w:szCs w:val="28"/>
        </w:rPr>
      </w:pPr>
      <w:proofErr w:type="gramStart"/>
      <w:r w:rsidRPr="004271D4">
        <w:rPr>
          <w:rFonts w:ascii="Times New Roman" w:hAnsi="Times New Roman" w:cs="Times New Roman"/>
          <w:sz w:val="28"/>
          <w:szCs w:val="28"/>
        </w:rPr>
        <w:t>catch(</w:t>
      </w:r>
      <w:proofErr w:type="gramEnd"/>
      <w:r w:rsidRPr="004271D4">
        <w:rPr>
          <w:rFonts w:ascii="Times New Roman" w:hAnsi="Times New Roman" w:cs="Times New Roman"/>
          <w:sz w:val="28"/>
          <w:szCs w:val="28"/>
        </w:rPr>
        <w:t>Exception e)</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e.printStackTrace</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GEN-LAST:event_formWindowOpened</w:t>
      </w:r>
      <w:proofErr w:type="spellEnd"/>
    </w:p>
    <w:p w:rsidR="004271D4" w:rsidRPr="004271D4" w:rsidRDefault="004271D4" w:rsidP="004271D4">
      <w:pPr>
        <w:spacing w:line="360" w:lineRule="auto"/>
        <w:jc w:val="both"/>
        <w:rPr>
          <w:rFonts w:ascii="Times New Roman" w:hAnsi="Times New Roman" w:cs="Times New Roman"/>
          <w:sz w:val="28"/>
          <w:szCs w:val="28"/>
        </w:rPr>
      </w:pP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 @</w:t>
      </w:r>
      <w:proofErr w:type="spellStart"/>
      <w:r w:rsidRPr="004271D4">
        <w:rPr>
          <w:rFonts w:ascii="Times New Roman" w:hAnsi="Times New Roman" w:cs="Times New Roman"/>
          <w:sz w:val="28"/>
          <w:szCs w:val="28"/>
        </w:rPr>
        <w:t>param</w:t>
      </w:r>
      <w:proofErr w:type="spell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args</w:t>
      </w:r>
      <w:proofErr w:type="spellEnd"/>
      <w:r w:rsidRPr="004271D4">
        <w:rPr>
          <w:rFonts w:ascii="Times New Roman" w:hAnsi="Times New Roman" w:cs="Times New Roman"/>
          <w:sz w:val="28"/>
          <w:szCs w:val="28"/>
        </w:rPr>
        <w:t xml:space="preserve"> the command line arguments</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public</w:t>
      </w:r>
      <w:proofErr w:type="gramEnd"/>
      <w:r w:rsidRPr="004271D4">
        <w:rPr>
          <w:rFonts w:ascii="Times New Roman" w:hAnsi="Times New Roman" w:cs="Times New Roman"/>
          <w:sz w:val="28"/>
          <w:szCs w:val="28"/>
        </w:rPr>
        <w:t xml:space="preserve"> static void main(String </w:t>
      </w:r>
      <w:proofErr w:type="spellStart"/>
      <w:r w:rsidRPr="004271D4">
        <w:rPr>
          <w:rFonts w:ascii="Times New Roman" w:hAnsi="Times New Roman" w:cs="Times New Roman"/>
          <w:sz w:val="28"/>
          <w:szCs w:val="28"/>
        </w:rPr>
        <w:t>args</w:t>
      </w:r>
      <w:proofErr w:type="spellEnd"/>
      <w:r w:rsidRPr="004271D4">
        <w:rPr>
          <w:rFonts w:ascii="Times New Roman" w:hAnsi="Times New Roman" w:cs="Times New Roman"/>
          <w:sz w:val="28"/>
          <w:szCs w:val="28"/>
        </w:rPr>
        <w:t>[])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 Set the Nimbus look and feel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//&lt;editor-fold </w:t>
      </w:r>
      <w:proofErr w:type="spellStart"/>
      <w:r w:rsidRPr="004271D4">
        <w:rPr>
          <w:rFonts w:ascii="Times New Roman" w:hAnsi="Times New Roman" w:cs="Times New Roman"/>
          <w:sz w:val="28"/>
          <w:szCs w:val="28"/>
        </w:rPr>
        <w:t>defaultstate</w:t>
      </w:r>
      <w:proofErr w:type="spellEnd"/>
      <w:r w:rsidRPr="004271D4">
        <w:rPr>
          <w:rFonts w:ascii="Times New Roman" w:hAnsi="Times New Roman" w:cs="Times New Roman"/>
          <w:sz w:val="28"/>
          <w:szCs w:val="28"/>
        </w:rPr>
        <w:t xml:space="preserve">="collapsed" </w:t>
      </w:r>
      <w:proofErr w:type="spellStart"/>
      <w:r w:rsidRPr="004271D4">
        <w:rPr>
          <w:rFonts w:ascii="Times New Roman" w:hAnsi="Times New Roman" w:cs="Times New Roman"/>
          <w:sz w:val="28"/>
          <w:szCs w:val="28"/>
        </w:rPr>
        <w:t>desc</w:t>
      </w:r>
      <w:proofErr w:type="spellEnd"/>
      <w:r w:rsidRPr="004271D4">
        <w:rPr>
          <w:rFonts w:ascii="Times New Roman" w:hAnsi="Times New Roman" w:cs="Times New Roman"/>
          <w:sz w:val="28"/>
          <w:szCs w:val="28"/>
        </w:rPr>
        <w:t>=" Look and feel setting code (optional) "&gt;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 If Nimbus (introduced in Java SE 6) is not available, stay with the default look and feel.</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 For details see http://download.oracle.com/javase/tutorial/uiswing/lookandfeel/plaf.html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try</w:t>
      </w:r>
      <w:proofErr w:type="gramEnd"/>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lastRenderedPageBreak/>
        <w:t xml:space="preserve">            </w:t>
      </w:r>
      <w:proofErr w:type="gramStart"/>
      <w:r w:rsidRPr="004271D4">
        <w:rPr>
          <w:rFonts w:ascii="Times New Roman" w:hAnsi="Times New Roman" w:cs="Times New Roman"/>
          <w:sz w:val="28"/>
          <w:szCs w:val="28"/>
        </w:rPr>
        <w:t>for</w:t>
      </w:r>
      <w:proofErr w:type="gram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javax.swing.UIManager.LookAndFeelInfo</w:t>
      </w:r>
      <w:proofErr w:type="spellEnd"/>
      <w:r w:rsidRPr="004271D4">
        <w:rPr>
          <w:rFonts w:ascii="Times New Roman" w:hAnsi="Times New Roman" w:cs="Times New Roman"/>
          <w:sz w:val="28"/>
          <w:szCs w:val="28"/>
        </w:rPr>
        <w:t xml:space="preserve"> info : </w:t>
      </w:r>
      <w:proofErr w:type="spellStart"/>
      <w:r w:rsidRPr="004271D4">
        <w:rPr>
          <w:rFonts w:ascii="Times New Roman" w:hAnsi="Times New Roman" w:cs="Times New Roman"/>
          <w:sz w:val="28"/>
          <w:szCs w:val="28"/>
        </w:rPr>
        <w:t>javax.swing.UIManager.getInstalledLookAndFeels</w:t>
      </w:r>
      <w:proofErr w:type="spellEnd"/>
      <w:r w:rsidRPr="004271D4">
        <w:rPr>
          <w:rFonts w:ascii="Times New Roman" w:hAnsi="Times New Roman" w:cs="Times New Roman"/>
          <w:sz w:val="28"/>
          <w:szCs w:val="28"/>
        </w:rPr>
        <w:t>())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if</w:t>
      </w:r>
      <w:proofErr w:type="gram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Nimbus".equals</w:t>
      </w:r>
      <w:proofErr w:type="spellEnd"/>
      <w:r w:rsidRPr="004271D4">
        <w:rPr>
          <w:rFonts w:ascii="Times New Roman" w:hAnsi="Times New Roman" w:cs="Times New Roman"/>
          <w:sz w:val="28"/>
          <w:szCs w:val="28"/>
        </w:rPr>
        <w:t>(</w:t>
      </w:r>
      <w:proofErr w:type="spellStart"/>
      <w:r w:rsidRPr="004271D4">
        <w:rPr>
          <w:rFonts w:ascii="Times New Roman" w:hAnsi="Times New Roman" w:cs="Times New Roman"/>
          <w:sz w:val="28"/>
          <w:szCs w:val="28"/>
        </w:rPr>
        <w:t>info.getName</w:t>
      </w:r>
      <w:proofErr w:type="spellEnd"/>
      <w:r w:rsidRPr="004271D4">
        <w:rPr>
          <w:rFonts w:ascii="Times New Roman" w:hAnsi="Times New Roman" w:cs="Times New Roman"/>
          <w:sz w:val="28"/>
          <w:szCs w:val="28"/>
        </w:rPr>
        <w:t>()))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javax.swing.UIManager.setLookAndFeel</w:t>
      </w:r>
      <w:proofErr w:type="spellEnd"/>
      <w:r w:rsidRPr="004271D4">
        <w:rPr>
          <w:rFonts w:ascii="Times New Roman" w:hAnsi="Times New Roman" w:cs="Times New Roman"/>
          <w:sz w:val="28"/>
          <w:szCs w:val="28"/>
        </w:rPr>
        <w:t>(</w:t>
      </w:r>
      <w:proofErr w:type="spellStart"/>
      <w:proofErr w:type="gramEnd"/>
      <w:r w:rsidRPr="004271D4">
        <w:rPr>
          <w:rFonts w:ascii="Times New Roman" w:hAnsi="Times New Roman" w:cs="Times New Roman"/>
          <w:sz w:val="28"/>
          <w:szCs w:val="28"/>
        </w:rPr>
        <w:t>info.getClassName</w:t>
      </w:r>
      <w:proofErr w:type="spell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break</w:t>
      </w:r>
      <w:proofErr w:type="gramEnd"/>
      <w:r w:rsidRPr="004271D4">
        <w:rPr>
          <w:rFonts w:ascii="Times New Roman" w:hAnsi="Times New Roman" w:cs="Times New Roman"/>
          <w:sz w:val="28"/>
          <w:szCs w:val="28"/>
        </w:rPr>
        <w:t>;</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 catch (</w:t>
      </w:r>
      <w:proofErr w:type="spellStart"/>
      <w:r w:rsidRPr="004271D4">
        <w:rPr>
          <w:rFonts w:ascii="Times New Roman" w:hAnsi="Times New Roman" w:cs="Times New Roman"/>
          <w:sz w:val="28"/>
          <w:szCs w:val="28"/>
        </w:rPr>
        <w:t>ClassNotFoundException</w:t>
      </w:r>
      <w:proofErr w:type="spellEnd"/>
      <w:r w:rsidRPr="004271D4">
        <w:rPr>
          <w:rFonts w:ascii="Times New Roman" w:hAnsi="Times New Roman" w:cs="Times New Roman"/>
          <w:sz w:val="28"/>
          <w:szCs w:val="28"/>
        </w:rPr>
        <w:t xml:space="preserve"> ex)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java.util.logging.Logger.getLogger(</w:t>
      </w:r>
      <w:proofErr w:type="gramEnd"/>
      <w:r w:rsidRPr="004271D4">
        <w:rPr>
          <w:rFonts w:ascii="Times New Roman" w:hAnsi="Times New Roman" w:cs="Times New Roman"/>
          <w:sz w:val="28"/>
          <w:szCs w:val="28"/>
        </w:rPr>
        <w:t>UserDelivery.class.getName()).log(java.util.logging.Level.SEVERE, null, ex);</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 catch (</w:t>
      </w:r>
      <w:proofErr w:type="spellStart"/>
      <w:r w:rsidRPr="004271D4">
        <w:rPr>
          <w:rFonts w:ascii="Times New Roman" w:hAnsi="Times New Roman" w:cs="Times New Roman"/>
          <w:sz w:val="28"/>
          <w:szCs w:val="28"/>
        </w:rPr>
        <w:t>InstantiationException</w:t>
      </w:r>
      <w:proofErr w:type="spellEnd"/>
      <w:r w:rsidRPr="004271D4">
        <w:rPr>
          <w:rFonts w:ascii="Times New Roman" w:hAnsi="Times New Roman" w:cs="Times New Roman"/>
          <w:sz w:val="28"/>
          <w:szCs w:val="28"/>
        </w:rPr>
        <w:t xml:space="preserve"> ex)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java.util.logging.Logger.getLogger(</w:t>
      </w:r>
      <w:proofErr w:type="gramEnd"/>
      <w:r w:rsidRPr="004271D4">
        <w:rPr>
          <w:rFonts w:ascii="Times New Roman" w:hAnsi="Times New Roman" w:cs="Times New Roman"/>
          <w:sz w:val="28"/>
          <w:szCs w:val="28"/>
        </w:rPr>
        <w:t>UserDelivery.class.getName()).log(java.util.logging.Level.SEVERE, null, ex);</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 catch (</w:t>
      </w:r>
      <w:proofErr w:type="spellStart"/>
      <w:r w:rsidRPr="004271D4">
        <w:rPr>
          <w:rFonts w:ascii="Times New Roman" w:hAnsi="Times New Roman" w:cs="Times New Roman"/>
          <w:sz w:val="28"/>
          <w:szCs w:val="28"/>
        </w:rPr>
        <w:t>IllegalAccessException</w:t>
      </w:r>
      <w:proofErr w:type="spellEnd"/>
      <w:r w:rsidRPr="004271D4">
        <w:rPr>
          <w:rFonts w:ascii="Times New Roman" w:hAnsi="Times New Roman" w:cs="Times New Roman"/>
          <w:sz w:val="28"/>
          <w:szCs w:val="28"/>
        </w:rPr>
        <w:t xml:space="preserve"> ex)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java.util.logging.Logger.getLogger(</w:t>
      </w:r>
      <w:proofErr w:type="gramEnd"/>
      <w:r w:rsidRPr="004271D4">
        <w:rPr>
          <w:rFonts w:ascii="Times New Roman" w:hAnsi="Times New Roman" w:cs="Times New Roman"/>
          <w:sz w:val="28"/>
          <w:szCs w:val="28"/>
        </w:rPr>
        <w:t>UserDelivery.class.getName()).log(java.util.logging.Level.SEVERE, null, ex);</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 catch (</w:t>
      </w:r>
      <w:proofErr w:type="spellStart"/>
      <w:r w:rsidRPr="004271D4">
        <w:rPr>
          <w:rFonts w:ascii="Times New Roman" w:hAnsi="Times New Roman" w:cs="Times New Roman"/>
          <w:sz w:val="28"/>
          <w:szCs w:val="28"/>
        </w:rPr>
        <w:t>javax.swing.UnsupportedLookAndFeelException</w:t>
      </w:r>
      <w:proofErr w:type="spellEnd"/>
      <w:r w:rsidRPr="004271D4">
        <w:rPr>
          <w:rFonts w:ascii="Times New Roman" w:hAnsi="Times New Roman" w:cs="Times New Roman"/>
          <w:sz w:val="28"/>
          <w:szCs w:val="28"/>
        </w:rPr>
        <w:t xml:space="preserve"> ex)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lastRenderedPageBreak/>
        <w:t xml:space="preserve">            </w:t>
      </w:r>
      <w:proofErr w:type="gramStart"/>
      <w:r w:rsidRPr="004271D4">
        <w:rPr>
          <w:rFonts w:ascii="Times New Roman" w:hAnsi="Times New Roman" w:cs="Times New Roman"/>
          <w:sz w:val="28"/>
          <w:szCs w:val="28"/>
        </w:rPr>
        <w:t>java.util.logging.Logger.getLogger(</w:t>
      </w:r>
      <w:proofErr w:type="gramEnd"/>
      <w:r w:rsidRPr="004271D4">
        <w:rPr>
          <w:rFonts w:ascii="Times New Roman" w:hAnsi="Times New Roman" w:cs="Times New Roman"/>
          <w:sz w:val="28"/>
          <w:szCs w:val="28"/>
        </w:rPr>
        <w:t>UserDelivery.class.getName()).log(java.util.logging.Level.SEVERE, null, ex);</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//&lt;/editor-fold&gt;</w:t>
      </w:r>
    </w:p>
    <w:p w:rsidR="004271D4" w:rsidRPr="004271D4" w:rsidRDefault="004271D4" w:rsidP="004271D4">
      <w:pPr>
        <w:spacing w:line="360" w:lineRule="auto"/>
        <w:jc w:val="both"/>
        <w:rPr>
          <w:rFonts w:ascii="Times New Roman" w:hAnsi="Times New Roman" w:cs="Times New Roman"/>
          <w:sz w:val="28"/>
          <w:szCs w:val="28"/>
        </w:rPr>
      </w:pP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 </w:t>
      </w:r>
      <w:proofErr w:type="gramStart"/>
      <w:r w:rsidRPr="004271D4">
        <w:rPr>
          <w:rFonts w:ascii="Times New Roman" w:hAnsi="Times New Roman" w:cs="Times New Roman"/>
          <w:sz w:val="28"/>
          <w:szCs w:val="28"/>
        </w:rPr>
        <w:t>Create</w:t>
      </w:r>
      <w:proofErr w:type="gramEnd"/>
      <w:r w:rsidRPr="004271D4">
        <w:rPr>
          <w:rFonts w:ascii="Times New Roman" w:hAnsi="Times New Roman" w:cs="Times New Roman"/>
          <w:sz w:val="28"/>
          <w:szCs w:val="28"/>
        </w:rPr>
        <w:t xml:space="preserve"> and display the form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spellStart"/>
      <w:proofErr w:type="gramStart"/>
      <w:r w:rsidRPr="004271D4">
        <w:rPr>
          <w:rFonts w:ascii="Times New Roman" w:hAnsi="Times New Roman" w:cs="Times New Roman"/>
          <w:sz w:val="28"/>
          <w:szCs w:val="28"/>
        </w:rPr>
        <w:t>java.awt.EventQueue.invokeLater</w:t>
      </w:r>
      <w:proofErr w:type="spellEnd"/>
      <w:r w:rsidRPr="004271D4">
        <w:rPr>
          <w:rFonts w:ascii="Times New Roman" w:hAnsi="Times New Roman" w:cs="Times New Roman"/>
          <w:sz w:val="28"/>
          <w:szCs w:val="28"/>
        </w:rPr>
        <w:t>(</w:t>
      </w:r>
      <w:proofErr w:type="gramEnd"/>
      <w:r w:rsidRPr="004271D4">
        <w:rPr>
          <w:rFonts w:ascii="Times New Roman" w:hAnsi="Times New Roman" w:cs="Times New Roman"/>
          <w:sz w:val="28"/>
          <w:szCs w:val="28"/>
        </w:rPr>
        <w:t>new Runnable()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public</w:t>
      </w:r>
      <w:proofErr w:type="gramEnd"/>
      <w:r w:rsidRPr="004271D4">
        <w:rPr>
          <w:rFonts w:ascii="Times New Roman" w:hAnsi="Times New Roman" w:cs="Times New Roman"/>
          <w:sz w:val="28"/>
          <w:szCs w:val="28"/>
        </w:rPr>
        <w:t xml:space="preserve"> void run()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new</w:t>
      </w:r>
      <w:proofErr w:type="gram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UserDelivery</w:t>
      </w:r>
      <w:proofErr w:type="spellEnd"/>
      <w:r w:rsidRPr="004271D4">
        <w:rPr>
          <w:rFonts w:ascii="Times New Roman" w:hAnsi="Times New Roman" w:cs="Times New Roman"/>
          <w:sz w:val="28"/>
          <w:szCs w:val="28"/>
        </w:rPr>
        <w:t>().</w:t>
      </w:r>
      <w:proofErr w:type="spellStart"/>
      <w:r w:rsidRPr="004271D4">
        <w:rPr>
          <w:rFonts w:ascii="Times New Roman" w:hAnsi="Times New Roman" w:cs="Times New Roman"/>
          <w:sz w:val="28"/>
          <w:szCs w:val="28"/>
        </w:rPr>
        <w:t>setVisible</w:t>
      </w:r>
      <w:proofErr w:type="spellEnd"/>
      <w:r w:rsidRPr="004271D4">
        <w:rPr>
          <w:rFonts w:ascii="Times New Roman" w:hAnsi="Times New Roman" w:cs="Times New Roman"/>
          <w:sz w:val="28"/>
          <w:szCs w:val="28"/>
        </w:rPr>
        <w:t>(true);</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
    <w:p w:rsidR="004271D4" w:rsidRPr="004271D4" w:rsidRDefault="004271D4" w:rsidP="004271D4">
      <w:pPr>
        <w:spacing w:line="360" w:lineRule="auto"/>
        <w:jc w:val="both"/>
        <w:rPr>
          <w:rFonts w:ascii="Times New Roman" w:hAnsi="Times New Roman" w:cs="Times New Roman"/>
          <w:sz w:val="28"/>
          <w:szCs w:val="28"/>
        </w:rPr>
      </w:pP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 Variables declaration - do not modify//</w:t>
      </w:r>
      <w:proofErr w:type="spellStart"/>
      <w:r w:rsidRPr="004271D4">
        <w:rPr>
          <w:rFonts w:ascii="Times New Roman" w:hAnsi="Times New Roman" w:cs="Times New Roman"/>
          <w:sz w:val="28"/>
          <w:szCs w:val="28"/>
        </w:rPr>
        <w:t>GEN-BEGIN</w:t>
      </w:r>
      <w:proofErr w:type="gramStart"/>
      <w:r w:rsidRPr="004271D4">
        <w:rPr>
          <w:rFonts w:ascii="Times New Roman" w:hAnsi="Times New Roman" w:cs="Times New Roman"/>
          <w:sz w:val="28"/>
          <w:szCs w:val="28"/>
        </w:rPr>
        <w:t>:variables</w:t>
      </w:r>
      <w:proofErr w:type="spellEnd"/>
      <w:proofErr w:type="gramEnd"/>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private</w:t>
      </w:r>
      <w:proofErr w:type="gram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javax.swing.JLabel</w:t>
      </w:r>
      <w:proofErr w:type="spellEnd"/>
      <w:r w:rsidRPr="004271D4">
        <w:rPr>
          <w:rFonts w:ascii="Times New Roman" w:hAnsi="Times New Roman" w:cs="Times New Roman"/>
          <w:sz w:val="28"/>
          <w:szCs w:val="28"/>
        </w:rPr>
        <w:t xml:space="preserve"> jLabel1;</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private</w:t>
      </w:r>
      <w:proofErr w:type="gram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javax.swing.JLabel</w:t>
      </w:r>
      <w:proofErr w:type="spellEnd"/>
      <w:r w:rsidRPr="004271D4">
        <w:rPr>
          <w:rFonts w:ascii="Times New Roman" w:hAnsi="Times New Roman" w:cs="Times New Roman"/>
          <w:sz w:val="28"/>
          <w:szCs w:val="28"/>
        </w:rPr>
        <w:t xml:space="preserve"> jLabel2;</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private</w:t>
      </w:r>
      <w:proofErr w:type="gram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javax.swing.JLabel</w:t>
      </w:r>
      <w:proofErr w:type="spellEnd"/>
      <w:r w:rsidRPr="004271D4">
        <w:rPr>
          <w:rFonts w:ascii="Times New Roman" w:hAnsi="Times New Roman" w:cs="Times New Roman"/>
          <w:sz w:val="28"/>
          <w:szCs w:val="28"/>
        </w:rPr>
        <w:t xml:space="preserve"> jLabel6;</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private</w:t>
      </w:r>
      <w:proofErr w:type="gram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javax.swing.JPanel</w:t>
      </w:r>
      <w:proofErr w:type="spellEnd"/>
      <w:r w:rsidRPr="004271D4">
        <w:rPr>
          <w:rFonts w:ascii="Times New Roman" w:hAnsi="Times New Roman" w:cs="Times New Roman"/>
          <w:sz w:val="28"/>
          <w:szCs w:val="28"/>
        </w:rPr>
        <w:t xml:space="preserve"> jPanel1;</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private</w:t>
      </w:r>
      <w:proofErr w:type="gram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javax.swing.JPanel</w:t>
      </w:r>
      <w:proofErr w:type="spellEnd"/>
      <w:r w:rsidRPr="004271D4">
        <w:rPr>
          <w:rFonts w:ascii="Times New Roman" w:hAnsi="Times New Roman" w:cs="Times New Roman"/>
          <w:sz w:val="28"/>
          <w:szCs w:val="28"/>
        </w:rPr>
        <w:t xml:space="preserve"> jPanel2;</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w:t>
      </w:r>
      <w:proofErr w:type="gramStart"/>
      <w:r w:rsidRPr="004271D4">
        <w:rPr>
          <w:rFonts w:ascii="Times New Roman" w:hAnsi="Times New Roman" w:cs="Times New Roman"/>
          <w:sz w:val="28"/>
          <w:szCs w:val="28"/>
        </w:rPr>
        <w:t>private</w:t>
      </w:r>
      <w:proofErr w:type="gram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javax.swing.JScrollPane</w:t>
      </w:r>
      <w:proofErr w:type="spellEnd"/>
      <w:r w:rsidRPr="004271D4">
        <w:rPr>
          <w:rFonts w:ascii="Times New Roman" w:hAnsi="Times New Roman" w:cs="Times New Roman"/>
          <w:sz w:val="28"/>
          <w:szCs w:val="28"/>
        </w:rPr>
        <w:t xml:space="preserve"> jScrollPane1;</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lastRenderedPageBreak/>
        <w:t xml:space="preserve">    </w:t>
      </w:r>
      <w:proofErr w:type="gramStart"/>
      <w:r w:rsidRPr="004271D4">
        <w:rPr>
          <w:rFonts w:ascii="Times New Roman" w:hAnsi="Times New Roman" w:cs="Times New Roman"/>
          <w:sz w:val="28"/>
          <w:szCs w:val="28"/>
        </w:rPr>
        <w:t>private</w:t>
      </w:r>
      <w:proofErr w:type="gramEnd"/>
      <w:r w:rsidRPr="004271D4">
        <w:rPr>
          <w:rFonts w:ascii="Times New Roman" w:hAnsi="Times New Roman" w:cs="Times New Roman"/>
          <w:sz w:val="28"/>
          <w:szCs w:val="28"/>
        </w:rPr>
        <w:t xml:space="preserve"> </w:t>
      </w:r>
      <w:proofErr w:type="spellStart"/>
      <w:r w:rsidRPr="004271D4">
        <w:rPr>
          <w:rFonts w:ascii="Times New Roman" w:hAnsi="Times New Roman" w:cs="Times New Roman"/>
          <w:sz w:val="28"/>
          <w:szCs w:val="28"/>
        </w:rPr>
        <w:t>javax.swing.JTable</w:t>
      </w:r>
      <w:proofErr w:type="spellEnd"/>
      <w:r w:rsidRPr="004271D4">
        <w:rPr>
          <w:rFonts w:ascii="Times New Roman" w:hAnsi="Times New Roman" w:cs="Times New Roman"/>
          <w:sz w:val="28"/>
          <w:szCs w:val="28"/>
        </w:rPr>
        <w:t xml:space="preserve"> jTable1;</w:t>
      </w:r>
    </w:p>
    <w:p w:rsidR="004271D4" w:rsidRP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 xml:space="preserve">    // End of variables declaration//</w:t>
      </w:r>
      <w:proofErr w:type="spellStart"/>
      <w:r w:rsidRPr="004271D4">
        <w:rPr>
          <w:rFonts w:ascii="Times New Roman" w:hAnsi="Times New Roman" w:cs="Times New Roman"/>
          <w:sz w:val="28"/>
          <w:szCs w:val="28"/>
        </w:rPr>
        <w:t>GEN-END</w:t>
      </w:r>
      <w:proofErr w:type="gramStart"/>
      <w:r w:rsidRPr="004271D4">
        <w:rPr>
          <w:rFonts w:ascii="Times New Roman" w:hAnsi="Times New Roman" w:cs="Times New Roman"/>
          <w:sz w:val="28"/>
          <w:szCs w:val="28"/>
        </w:rPr>
        <w:t>:variables</w:t>
      </w:r>
      <w:proofErr w:type="spellEnd"/>
      <w:proofErr w:type="gramEnd"/>
    </w:p>
    <w:p w:rsidR="004271D4" w:rsidRDefault="004271D4" w:rsidP="004271D4">
      <w:pPr>
        <w:spacing w:line="360" w:lineRule="auto"/>
        <w:jc w:val="both"/>
        <w:rPr>
          <w:rFonts w:ascii="Times New Roman" w:hAnsi="Times New Roman" w:cs="Times New Roman"/>
          <w:sz w:val="28"/>
          <w:szCs w:val="28"/>
        </w:rPr>
      </w:pPr>
      <w:r w:rsidRPr="004271D4">
        <w:rPr>
          <w:rFonts w:ascii="Times New Roman" w:hAnsi="Times New Roman" w:cs="Times New Roman"/>
          <w:sz w:val="28"/>
          <w:szCs w:val="28"/>
        </w:rPr>
        <w:t>}</w:t>
      </w:r>
    </w:p>
    <w:p w:rsidR="002D0ED0" w:rsidRDefault="002D0ED0" w:rsidP="00A5472D">
      <w:pPr>
        <w:spacing w:line="360" w:lineRule="auto"/>
        <w:jc w:val="both"/>
        <w:rPr>
          <w:rFonts w:ascii="Times New Roman" w:hAnsi="Times New Roman" w:cs="Times New Roman"/>
          <w:sz w:val="28"/>
          <w:szCs w:val="28"/>
        </w:rPr>
      </w:pPr>
    </w:p>
    <w:p w:rsidR="00470609" w:rsidRDefault="00470609" w:rsidP="00470609">
      <w:pPr>
        <w:tabs>
          <w:tab w:val="left" w:pos="360"/>
        </w:tabs>
        <w:spacing w:line="360" w:lineRule="auto"/>
        <w:ind w:left="180" w:firstLine="90"/>
        <w:jc w:val="center"/>
        <w:rPr>
          <w:rFonts w:ascii="Times New Roman" w:hAnsi="Times New Roman" w:cs="Times New Roman"/>
          <w:b/>
          <w:sz w:val="32"/>
          <w:szCs w:val="32"/>
        </w:rPr>
      </w:pPr>
      <w:r w:rsidRPr="00931F03">
        <w:rPr>
          <w:rFonts w:ascii="Times New Roman" w:hAnsi="Times New Roman" w:cs="Times New Roman"/>
          <w:b/>
          <w:sz w:val="32"/>
          <w:szCs w:val="32"/>
        </w:rPr>
        <w:t>CONCLUSION</w:t>
      </w:r>
    </w:p>
    <w:p w:rsidR="00000000" w:rsidRPr="006D5FBE" w:rsidRDefault="00303A67" w:rsidP="006D5FBE">
      <w:pPr>
        <w:numPr>
          <w:ilvl w:val="0"/>
          <w:numId w:val="13"/>
        </w:numPr>
        <w:spacing w:line="360" w:lineRule="auto"/>
        <w:jc w:val="both"/>
        <w:rPr>
          <w:rFonts w:ascii="Times New Roman" w:hAnsi="Times New Roman" w:cs="Times New Roman"/>
          <w:sz w:val="28"/>
          <w:szCs w:val="28"/>
        </w:rPr>
      </w:pPr>
      <w:r w:rsidRPr="006D5FBE">
        <w:rPr>
          <w:rFonts w:ascii="Times New Roman" w:hAnsi="Times New Roman" w:cs="Times New Roman"/>
          <w:sz w:val="28"/>
          <w:szCs w:val="28"/>
        </w:rPr>
        <w:t>Thus our food stall management system achieves less time consumption then existing system.</w:t>
      </w:r>
    </w:p>
    <w:p w:rsidR="00000000" w:rsidRPr="006D5FBE" w:rsidRDefault="00303A67" w:rsidP="006D5FBE">
      <w:pPr>
        <w:numPr>
          <w:ilvl w:val="0"/>
          <w:numId w:val="13"/>
        </w:numPr>
        <w:spacing w:line="360" w:lineRule="auto"/>
        <w:jc w:val="both"/>
        <w:rPr>
          <w:rFonts w:ascii="Times New Roman" w:hAnsi="Times New Roman" w:cs="Times New Roman"/>
          <w:sz w:val="28"/>
          <w:szCs w:val="28"/>
        </w:rPr>
      </w:pPr>
      <w:r w:rsidRPr="006D5FBE">
        <w:rPr>
          <w:rFonts w:ascii="Times New Roman" w:hAnsi="Times New Roman" w:cs="Times New Roman"/>
          <w:sz w:val="28"/>
          <w:szCs w:val="28"/>
        </w:rPr>
        <w:t>Out</w:t>
      </w:r>
      <w:r w:rsidRPr="006D5FBE">
        <w:rPr>
          <w:rFonts w:ascii="Times New Roman" w:hAnsi="Times New Roman" w:cs="Times New Roman"/>
          <w:sz w:val="28"/>
          <w:szCs w:val="28"/>
        </w:rPr>
        <w:t xml:space="preserve"> food stall application also provide customer buyer relationship. The user can easily cart their foods on the place.</w:t>
      </w:r>
    </w:p>
    <w:p w:rsidR="001977E4" w:rsidRPr="00470609" w:rsidRDefault="001977E4" w:rsidP="006D5FBE">
      <w:pPr>
        <w:spacing w:line="360" w:lineRule="auto"/>
        <w:ind w:left="720"/>
        <w:jc w:val="both"/>
        <w:rPr>
          <w:rFonts w:ascii="Times New Roman" w:hAnsi="Times New Roman" w:cs="Times New Roman"/>
          <w:sz w:val="28"/>
          <w:szCs w:val="28"/>
        </w:rPr>
      </w:pPr>
    </w:p>
    <w:p w:rsidR="00470609" w:rsidRPr="00A5472D" w:rsidRDefault="00470609" w:rsidP="00A5472D">
      <w:pPr>
        <w:spacing w:line="360" w:lineRule="auto"/>
        <w:jc w:val="both"/>
        <w:rPr>
          <w:rFonts w:ascii="Times New Roman" w:hAnsi="Times New Roman" w:cs="Times New Roman"/>
          <w:sz w:val="28"/>
          <w:szCs w:val="28"/>
        </w:rPr>
      </w:pPr>
    </w:p>
    <w:sectPr w:rsidR="00470609" w:rsidRPr="00A547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F"/>
    <w:multiLevelType w:val="singleLevel"/>
    <w:tmpl w:val="0000000F"/>
    <w:name w:val="WW8Num14"/>
    <w:lvl w:ilvl="0">
      <w:start w:val="1"/>
      <w:numFmt w:val="bullet"/>
      <w:lvlText w:val=""/>
      <w:lvlJc w:val="left"/>
      <w:pPr>
        <w:tabs>
          <w:tab w:val="num" w:pos="1800"/>
        </w:tabs>
        <w:ind w:left="1800" w:hanging="360"/>
      </w:pPr>
      <w:rPr>
        <w:rFonts w:ascii="Symbol" w:hAnsi="Symbol" w:cs="Symbol"/>
      </w:rPr>
    </w:lvl>
  </w:abstractNum>
  <w:abstractNum w:abstractNumId="2" w15:restartNumberingAfterBreak="0">
    <w:nsid w:val="00000016"/>
    <w:multiLevelType w:val="singleLevel"/>
    <w:tmpl w:val="00000016"/>
    <w:name w:val="WW8Num21"/>
    <w:lvl w:ilvl="0">
      <w:start w:val="1"/>
      <w:numFmt w:val="lowerRoman"/>
      <w:lvlText w:val="%1)"/>
      <w:lvlJc w:val="left"/>
      <w:pPr>
        <w:tabs>
          <w:tab w:val="num" w:pos="0"/>
        </w:tabs>
        <w:ind w:left="1440" w:hanging="720"/>
      </w:pPr>
    </w:lvl>
  </w:abstractNum>
  <w:abstractNum w:abstractNumId="3" w15:restartNumberingAfterBreak="0">
    <w:nsid w:val="015C5D08"/>
    <w:multiLevelType w:val="hybridMultilevel"/>
    <w:tmpl w:val="6670420E"/>
    <w:lvl w:ilvl="0" w:tplc="835AB0D8">
      <w:start w:val="1"/>
      <w:numFmt w:val="bullet"/>
      <w:lvlText w:val="•"/>
      <w:lvlJc w:val="left"/>
      <w:pPr>
        <w:tabs>
          <w:tab w:val="num" w:pos="720"/>
        </w:tabs>
        <w:ind w:left="720" w:hanging="360"/>
      </w:pPr>
      <w:rPr>
        <w:rFonts w:ascii="Corbel" w:hAnsi="Corbel" w:hint="default"/>
      </w:rPr>
    </w:lvl>
    <w:lvl w:ilvl="1" w:tplc="E532403E" w:tentative="1">
      <w:start w:val="1"/>
      <w:numFmt w:val="bullet"/>
      <w:lvlText w:val="•"/>
      <w:lvlJc w:val="left"/>
      <w:pPr>
        <w:tabs>
          <w:tab w:val="num" w:pos="1440"/>
        </w:tabs>
        <w:ind w:left="1440" w:hanging="360"/>
      </w:pPr>
      <w:rPr>
        <w:rFonts w:ascii="Corbel" w:hAnsi="Corbel" w:hint="default"/>
      </w:rPr>
    </w:lvl>
    <w:lvl w:ilvl="2" w:tplc="1D28F2A0" w:tentative="1">
      <w:start w:val="1"/>
      <w:numFmt w:val="bullet"/>
      <w:lvlText w:val="•"/>
      <w:lvlJc w:val="left"/>
      <w:pPr>
        <w:tabs>
          <w:tab w:val="num" w:pos="2160"/>
        </w:tabs>
        <w:ind w:left="2160" w:hanging="360"/>
      </w:pPr>
      <w:rPr>
        <w:rFonts w:ascii="Corbel" w:hAnsi="Corbel" w:hint="default"/>
      </w:rPr>
    </w:lvl>
    <w:lvl w:ilvl="3" w:tplc="78C0EEC6" w:tentative="1">
      <w:start w:val="1"/>
      <w:numFmt w:val="bullet"/>
      <w:lvlText w:val="•"/>
      <w:lvlJc w:val="left"/>
      <w:pPr>
        <w:tabs>
          <w:tab w:val="num" w:pos="2880"/>
        </w:tabs>
        <w:ind w:left="2880" w:hanging="360"/>
      </w:pPr>
      <w:rPr>
        <w:rFonts w:ascii="Corbel" w:hAnsi="Corbel" w:hint="default"/>
      </w:rPr>
    </w:lvl>
    <w:lvl w:ilvl="4" w:tplc="A4C6E954" w:tentative="1">
      <w:start w:val="1"/>
      <w:numFmt w:val="bullet"/>
      <w:lvlText w:val="•"/>
      <w:lvlJc w:val="left"/>
      <w:pPr>
        <w:tabs>
          <w:tab w:val="num" w:pos="3600"/>
        </w:tabs>
        <w:ind w:left="3600" w:hanging="360"/>
      </w:pPr>
      <w:rPr>
        <w:rFonts w:ascii="Corbel" w:hAnsi="Corbel" w:hint="default"/>
      </w:rPr>
    </w:lvl>
    <w:lvl w:ilvl="5" w:tplc="B9E4F5AC" w:tentative="1">
      <w:start w:val="1"/>
      <w:numFmt w:val="bullet"/>
      <w:lvlText w:val="•"/>
      <w:lvlJc w:val="left"/>
      <w:pPr>
        <w:tabs>
          <w:tab w:val="num" w:pos="4320"/>
        </w:tabs>
        <w:ind w:left="4320" w:hanging="360"/>
      </w:pPr>
      <w:rPr>
        <w:rFonts w:ascii="Corbel" w:hAnsi="Corbel" w:hint="default"/>
      </w:rPr>
    </w:lvl>
    <w:lvl w:ilvl="6" w:tplc="6922C970" w:tentative="1">
      <w:start w:val="1"/>
      <w:numFmt w:val="bullet"/>
      <w:lvlText w:val="•"/>
      <w:lvlJc w:val="left"/>
      <w:pPr>
        <w:tabs>
          <w:tab w:val="num" w:pos="5040"/>
        </w:tabs>
        <w:ind w:left="5040" w:hanging="360"/>
      </w:pPr>
      <w:rPr>
        <w:rFonts w:ascii="Corbel" w:hAnsi="Corbel" w:hint="default"/>
      </w:rPr>
    </w:lvl>
    <w:lvl w:ilvl="7" w:tplc="63E23CD0" w:tentative="1">
      <w:start w:val="1"/>
      <w:numFmt w:val="bullet"/>
      <w:lvlText w:val="•"/>
      <w:lvlJc w:val="left"/>
      <w:pPr>
        <w:tabs>
          <w:tab w:val="num" w:pos="5760"/>
        </w:tabs>
        <w:ind w:left="5760" w:hanging="360"/>
      </w:pPr>
      <w:rPr>
        <w:rFonts w:ascii="Corbel" w:hAnsi="Corbel" w:hint="default"/>
      </w:rPr>
    </w:lvl>
    <w:lvl w:ilvl="8" w:tplc="71207088" w:tentative="1">
      <w:start w:val="1"/>
      <w:numFmt w:val="bullet"/>
      <w:lvlText w:val="•"/>
      <w:lvlJc w:val="left"/>
      <w:pPr>
        <w:tabs>
          <w:tab w:val="num" w:pos="6480"/>
        </w:tabs>
        <w:ind w:left="6480" w:hanging="360"/>
      </w:pPr>
      <w:rPr>
        <w:rFonts w:ascii="Corbel" w:hAnsi="Corbel" w:hint="default"/>
      </w:rPr>
    </w:lvl>
  </w:abstractNum>
  <w:abstractNum w:abstractNumId="4" w15:restartNumberingAfterBreak="0">
    <w:nsid w:val="04F859B7"/>
    <w:multiLevelType w:val="hybridMultilevel"/>
    <w:tmpl w:val="24E6D200"/>
    <w:lvl w:ilvl="0" w:tplc="BFE8D202">
      <w:start w:val="1"/>
      <w:numFmt w:val="bullet"/>
      <w:lvlText w:val="•"/>
      <w:lvlJc w:val="left"/>
      <w:pPr>
        <w:tabs>
          <w:tab w:val="num" w:pos="720"/>
        </w:tabs>
        <w:ind w:left="720" w:hanging="360"/>
      </w:pPr>
      <w:rPr>
        <w:rFonts w:ascii="Corbel" w:hAnsi="Corbel" w:hint="default"/>
      </w:rPr>
    </w:lvl>
    <w:lvl w:ilvl="1" w:tplc="1C44E2CC" w:tentative="1">
      <w:start w:val="1"/>
      <w:numFmt w:val="bullet"/>
      <w:lvlText w:val="•"/>
      <w:lvlJc w:val="left"/>
      <w:pPr>
        <w:tabs>
          <w:tab w:val="num" w:pos="1440"/>
        </w:tabs>
        <w:ind w:left="1440" w:hanging="360"/>
      </w:pPr>
      <w:rPr>
        <w:rFonts w:ascii="Corbel" w:hAnsi="Corbel" w:hint="default"/>
      </w:rPr>
    </w:lvl>
    <w:lvl w:ilvl="2" w:tplc="26B8A8A4" w:tentative="1">
      <w:start w:val="1"/>
      <w:numFmt w:val="bullet"/>
      <w:lvlText w:val="•"/>
      <w:lvlJc w:val="left"/>
      <w:pPr>
        <w:tabs>
          <w:tab w:val="num" w:pos="2160"/>
        </w:tabs>
        <w:ind w:left="2160" w:hanging="360"/>
      </w:pPr>
      <w:rPr>
        <w:rFonts w:ascii="Corbel" w:hAnsi="Corbel" w:hint="default"/>
      </w:rPr>
    </w:lvl>
    <w:lvl w:ilvl="3" w:tplc="08502EAE" w:tentative="1">
      <w:start w:val="1"/>
      <w:numFmt w:val="bullet"/>
      <w:lvlText w:val="•"/>
      <w:lvlJc w:val="left"/>
      <w:pPr>
        <w:tabs>
          <w:tab w:val="num" w:pos="2880"/>
        </w:tabs>
        <w:ind w:left="2880" w:hanging="360"/>
      </w:pPr>
      <w:rPr>
        <w:rFonts w:ascii="Corbel" w:hAnsi="Corbel" w:hint="default"/>
      </w:rPr>
    </w:lvl>
    <w:lvl w:ilvl="4" w:tplc="5892611E" w:tentative="1">
      <w:start w:val="1"/>
      <w:numFmt w:val="bullet"/>
      <w:lvlText w:val="•"/>
      <w:lvlJc w:val="left"/>
      <w:pPr>
        <w:tabs>
          <w:tab w:val="num" w:pos="3600"/>
        </w:tabs>
        <w:ind w:left="3600" w:hanging="360"/>
      </w:pPr>
      <w:rPr>
        <w:rFonts w:ascii="Corbel" w:hAnsi="Corbel" w:hint="default"/>
      </w:rPr>
    </w:lvl>
    <w:lvl w:ilvl="5" w:tplc="36D4E1A8" w:tentative="1">
      <w:start w:val="1"/>
      <w:numFmt w:val="bullet"/>
      <w:lvlText w:val="•"/>
      <w:lvlJc w:val="left"/>
      <w:pPr>
        <w:tabs>
          <w:tab w:val="num" w:pos="4320"/>
        </w:tabs>
        <w:ind w:left="4320" w:hanging="360"/>
      </w:pPr>
      <w:rPr>
        <w:rFonts w:ascii="Corbel" w:hAnsi="Corbel" w:hint="default"/>
      </w:rPr>
    </w:lvl>
    <w:lvl w:ilvl="6" w:tplc="86B8BEF2" w:tentative="1">
      <w:start w:val="1"/>
      <w:numFmt w:val="bullet"/>
      <w:lvlText w:val="•"/>
      <w:lvlJc w:val="left"/>
      <w:pPr>
        <w:tabs>
          <w:tab w:val="num" w:pos="5040"/>
        </w:tabs>
        <w:ind w:left="5040" w:hanging="360"/>
      </w:pPr>
      <w:rPr>
        <w:rFonts w:ascii="Corbel" w:hAnsi="Corbel" w:hint="default"/>
      </w:rPr>
    </w:lvl>
    <w:lvl w:ilvl="7" w:tplc="D26CFAFC" w:tentative="1">
      <w:start w:val="1"/>
      <w:numFmt w:val="bullet"/>
      <w:lvlText w:val="•"/>
      <w:lvlJc w:val="left"/>
      <w:pPr>
        <w:tabs>
          <w:tab w:val="num" w:pos="5760"/>
        </w:tabs>
        <w:ind w:left="5760" w:hanging="360"/>
      </w:pPr>
      <w:rPr>
        <w:rFonts w:ascii="Corbel" w:hAnsi="Corbel" w:hint="default"/>
      </w:rPr>
    </w:lvl>
    <w:lvl w:ilvl="8" w:tplc="50F0679E" w:tentative="1">
      <w:start w:val="1"/>
      <w:numFmt w:val="bullet"/>
      <w:lvlText w:val="•"/>
      <w:lvlJc w:val="left"/>
      <w:pPr>
        <w:tabs>
          <w:tab w:val="num" w:pos="6480"/>
        </w:tabs>
        <w:ind w:left="6480" w:hanging="360"/>
      </w:pPr>
      <w:rPr>
        <w:rFonts w:ascii="Corbel" w:hAnsi="Corbel" w:hint="default"/>
      </w:rPr>
    </w:lvl>
  </w:abstractNum>
  <w:abstractNum w:abstractNumId="5" w15:restartNumberingAfterBreak="0">
    <w:nsid w:val="052F056C"/>
    <w:multiLevelType w:val="hybridMultilevel"/>
    <w:tmpl w:val="730C1E94"/>
    <w:lvl w:ilvl="0" w:tplc="680AC7C4">
      <w:start w:val="1"/>
      <w:numFmt w:val="bullet"/>
      <w:lvlText w:val="•"/>
      <w:lvlJc w:val="left"/>
      <w:pPr>
        <w:tabs>
          <w:tab w:val="num" w:pos="720"/>
        </w:tabs>
        <w:ind w:left="720" w:hanging="360"/>
      </w:pPr>
      <w:rPr>
        <w:rFonts w:ascii="Corbel" w:hAnsi="Corbel" w:hint="default"/>
      </w:rPr>
    </w:lvl>
    <w:lvl w:ilvl="1" w:tplc="5590F3C8" w:tentative="1">
      <w:start w:val="1"/>
      <w:numFmt w:val="bullet"/>
      <w:lvlText w:val="•"/>
      <w:lvlJc w:val="left"/>
      <w:pPr>
        <w:tabs>
          <w:tab w:val="num" w:pos="1440"/>
        </w:tabs>
        <w:ind w:left="1440" w:hanging="360"/>
      </w:pPr>
      <w:rPr>
        <w:rFonts w:ascii="Corbel" w:hAnsi="Corbel" w:hint="default"/>
      </w:rPr>
    </w:lvl>
    <w:lvl w:ilvl="2" w:tplc="F40AB038" w:tentative="1">
      <w:start w:val="1"/>
      <w:numFmt w:val="bullet"/>
      <w:lvlText w:val="•"/>
      <w:lvlJc w:val="left"/>
      <w:pPr>
        <w:tabs>
          <w:tab w:val="num" w:pos="2160"/>
        </w:tabs>
        <w:ind w:left="2160" w:hanging="360"/>
      </w:pPr>
      <w:rPr>
        <w:rFonts w:ascii="Corbel" w:hAnsi="Corbel" w:hint="default"/>
      </w:rPr>
    </w:lvl>
    <w:lvl w:ilvl="3" w:tplc="01AA1960" w:tentative="1">
      <w:start w:val="1"/>
      <w:numFmt w:val="bullet"/>
      <w:lvlText w:val="•"/>
      <w:lvlJc w:val="left"/>
      <w:pPr>
        <w:tabs>
          <w:tab w:val="num" w:pos="2880"/>
        </w:tabs>
        <w:ind w:left="2880" w:hanging="360"/>
      </w:pPr>
      <w:rPr>
        <w:rFonts w:ascii="Corbel" w:hAnsi="Corbel" w:hint="default"/>
      </w:rPr>
    </w:lvl>
    <w:lvl w:ilvl="4" w:tplc="B8ECDAD8" w:tentative="1">
      <w:start w:val="1"/>
      <w:numFmt w:val="bullet"/>
      <w:lvlText w:val="•"/>
      <w:lvlJc w:val="left"/>
      <w:pPr>
        <w:tabs>
          <w:tab w:val="num" w:pos="3600"/>
        </w:tabs>
        <w:ind w:left="3600" w:hanging="360"/>
      </w:pPr>
      <w:rPr>
        <w:rFonts w:ascii="Corbel" w:hAnsi="Corbel" w:hint="default"/>
      </w:rPr>
    </w:lvl>
    <w:lvl w:ilvl="5" w:tplc="299E0DE6" w:tentative="1">
      <w:start w:val="1"/>
      <w:numFmt w:val="bullet"/>
      <w:lvlText w:val="•"/>
      <w:lvlJc w:val="left"/>
      <w:pPr>
        <w:tabs>
          <w:tab w:val="num" w:pos="4320"/>
        </w:tabs>
        <w:ind w:left="4320" w:hanging="360"/>
      </w:pPr>
      <w:rPr>
        <w:rFonts w:ascii="Corbel" w:hAnsi="Corbel" w:hint="default"/>
      </w:rPr>
    </w:lvl>
    <w:lvl w:ilvl="6" w:tplc="8DAC9314" w:tentative="1">
      <w:start w:val="1"/>
      <w:numFmt w:val="bullet"/>
      <w:lvlText w:val="•"/>
      <w:lvlJc w:val="left"/>
      <w:pPr>
        <w:tabs>
          <w:tab w:val="num" w:pos="5040"/>
        </w:tabs>
        <w:ind w:left="5040" w:hanging="360"/>
      </w:pPr>
      <w:rPr>
        <w:rFonts w:ascii="Corbel" w:hAnsi="Corbel" w:hint="default"/>
      </w:rPr>
    </w:lvl>
    <w:lvl w:ilvl="7" w:tplc="EA288D16" w:tentative="1">
      <w:start w:val="1"/>
      <w:numFmt w:val="bullet"/>
      <w:lvlText w:val="•"/>
      <w:lvlJc w:val="left"/>
      <w:pPr>
        <w:tabs>
          <w:tab w:val="num" w:pos="5760"/>
        </w:tabs>
        <w:ind w:left="5760" w:hanging="360"/>
      </w:pPr>
      <w:rPr>
        <w:rFonts w:ascii="Corbel" w:hAnsi="Corbel" w:hint="default"/>
      </w:rPr>
    </w:lvl>
    <w:lvl w:ilvl="8" w:tplc="F90CDF6C" w:tentative="1">
      <w:start w:val="1"/>
      <w:numFmt w:val="bullet"/>
      <w:lvlText w:val="•"/>
      <w:lvlJc w:val="left"/>
      <w:pPr>
        <w:tabs>
          <w:tab w:val="num" w:pos="6480"/>
        </w:tabs>
        <w:ind w:left="6480" w:hanging="360"/>
      </w:pPr>
      <w:rPr>
        <w:rFonts w:ascii="Corbel" w:hAnsi="Corbel" w:hint="default"/>
      </w:rPr>
    </w:lvl>
  </w:abstractNum>
  <w:abstractNum w:abstractNumId="6" w15:restartNumberingAfterBreak="0">
    <w:nsid w:val="06BF0B55"/>
    <w:multiLevelType w:val="multilevel"/>
    <w:tmpl w:val="DED2C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2E7C32"/>
    <w:multiLevelType w:val="hybridMultilevel"/>
    <w:tmpl w:val="DA4E9B6A"/>
    <w:lvl w:ilvl="0" w:tplc="B352EE54">
      <w:start w:val="1"/>
      <w:numFmt w:val="bullet"/>
      <w:lvlText w:val="•"/>
      <w:lvlJc w:val="left"/>
      <w:pPr>
        <w:tabs>
          <w:tab w:val="num" w:pos="720"/>
        </w:tabs>
        <w:ind w:left="720" w:hanging="360"/>
      </w:pPr>
      <w:rPr>
        <w:rFonts w:ascii="Corbel" w:hAnsi="Corbel" w:hint="default"/>
      </w:rPr>
    </w:lvl>
    <w:lvl w:ilvl="1" w:tplc="D58CDF06" w:tentative="1">
      <w:start w:val="1"/>
      <w:numFmt w:val="bullet"/>
      <w:lvlText w:val="•"/>
      <w:lvlJc w:val="left"/>
      <w:pPr>
        <w:tabs>
          <w:tab w:val="num" w:pos="1440"/>
        </w:tabs>
        <w:ind w:left="1440" w:hanging="360"/>
      </w:pPr>
      <w:rPr>
        <w:rFonts w:ascii="Corbel" w:hAnsi="Corbel" w:hint="default"/>
      </w:rPr>
    </w:lvl>
    <w:lvl w:ilvl="2" w:tplc="729082CE" w:tentative="1">
      <w:start w:val="1"/>
      <w:numFmt w:val="bullet"/>
      <w:lvlText w:val="•"/>
      <w:lvlJc w:val="left"/>
      <w:pPr>
        <w:tabs>
          <w:tab w:val="num" w:pos="2160"/>
        </w:tabs>
        <w:ind w:left="2160" w:hanging="360"/>
      </w:pPr>
      <w:rPr>
        <w:rFonts w:ascii="Corbel" w:hAnsi="Corbel" w:hint="default"/>
      </w:rPr>
    </w:lvl>
    <w:lvl w:ilvl="3" w:tplc="87AC639C" w:tentative="1">
      <w:start w:val="1"/>
      <w:numFmt w:val="bullet"/>
      <w:lvlText w:val="•"/>
      <w:lvlJc w:val="left"/>
      <w:pPr>
        <w:tabs>
          <w:tab w:val="num" w:pos="2880"/>
        </w:tabs>
        <w:ind w:left="2880" w:hanging="360"/>
      </w:pPr>
      <w:rPr>
        <w:rFonts w:ascii="Corbel" w:hAnsi="Corbel" w:hint="default"/>
      </w:rPr>
    </w:lvl>
    <w:lvl w:ilvl="4" w:tplc="B35694DE" w:tentative="1">
      <w:start w:val="1"/>
      <w:numFmt w:val="bullet"/>
      <w:lvlText w:val="•"/>
      <w:lvlJc w:val="left"/>
      <w:pPr>
        <w:tabs>
          <w:tab w:val="num" w:pos="3600"/>
        </w:tabs>
        <w:ind w:left="3600" w:hanging="360"/>
      </w:pPr>
      <w:rPr>
        <w:rFonts w:ascii="Corbel" w:hAnsi="Corbel" w:hint="default"/>
      </w:rPr>
    </w:lvl>
    <w:lvl w:ilvl="5" w:tplc="A106F3F2" w:tentative="1">
      <w:start w:val="1"/>
      <w:numFmt w:val="bullet"/>
      <w:lvlText w:val="•"/>
      <w:lvlJc w:val="left"/>
      <w:pPr>
        <w:tabs>
          <w:tab w:val="num" w:pos="4320"/>
        </w:tabs>
        <w:ind w:left="4320" w:hanging="360"/>
      </w:pPr>
      <w:rPr>
        <w:rFonts w:ascii="Corbel" w:hAnsi="Corbel" w:hint="default"/>
      </w:rPr>
    </w:lvl>
    <w:lvl w:ilvl="6" w:tplc="53043BD0" w:tentative="1">
      <w:start w:val="1"/>
      <w:numFmt w:val="bullet"/>
      <w:lvlText w:val="•"/>
      <w:lvlJc w:val="left"/>
      <w:pPr>
        <w:tabs>
          <w:tab w:val="num" w:pos="5040"/>
        </w:tabs>
        <w:ind w:left="5040" w:hanging="360"/>
      </w:pPr>
      <w:rPr>
        <w:rFonts w:ascii="Corbel" w:hAnsi="Corbel" w:hint="default"/>
      </w:rPr>
    </w:lvl>
    <w:lvl w:ilvl="7" w:tplc="1FA2DDB4" w:tentative="1">
      <w:start w:val="1"/>
      <w:numFmt w:val="bullet"/>
      <w:lvlText w:val="•"/>
      <w:lvlJc w:val="left"/>
      <w:pPr>
        <w:tabs>
          <w:tab w:val="num" w:pos="5760"/>
        </w:tabs>
        <w:ind w:left="5760" w:hanging="360"/>
      </w:pPr>
      <w:rPr>
        <w:rFonts w:ascii="Corbel" w:hAnsi="Corbel" w:hint="default"/>
      </w:rPr>
    </w:lvl>
    <w:lvl w:ilvl="8" w:tplc="FB824600" w:tentative="1">
      <w:start w:val="1"/>
      <w:numFmt w:val="bullet"/>
      <w:lvlText w:val="•"/>
      <w:lvlJc w:val="left"/>
      <w:pPr>
        <w:tabs>
          <w:tab w:val="num" w:pos="6480"/>
        </w:tabs>
        <w:ind w:left="6480" w:hanging="360"/>
      </w:pPr>
      <w:rPr>
        <w:rFonts w:ascii="Corbel" w:hAnsi="Corbel" w:hint="default"/>
      </w:rPr>
    </w:lvl>
  </w:abstractNum>
  <w:abstractNum w:abstractNumId="8" w15:restartNumberingAfterBreak="0">
    <w:nsid w:val="2214170A"/>
    <w:multiLevelType w:val="hybridMultilevel"/>
    <w:tmpl w:val="1390F190"/>
    <w:lvl w:ilvl="0" w:tplc="A7E0B7EC">
      <w:start w:val="1"/>
      <w:numFmt w:val="bullet"/>
      <w:lvlText w:val="•"/>
      <w:lvlJc w:val="left"/>
      <w:pPr>
        <w:tabs>
          <w:tab w:val="num" w:pos="720"/>
        </w:tabs>
        <w:ind w:left="720" w:hanging="360"/>
      </w:pPr>
      <w:rPr>
        <w:rFonts w:ascii="Corbel" w:hAnsi="Corbel" w:hint="default"/>
      </w:rPr>
    </w:lvl>
    <w:lvl w:ilvl="1" w:tplc="53DED67E" w:tentative="1">
      <w:start w:val="1"/>
      <w:numFmt w:val="bullet"/>
      <w:lvlText w:val="•"/>
      <w:lvlJc w:val="left"/>
      <w:pPr>
        <w:tabs>
          <w:tab w:val="num" w:pos="1440"/>
        </w:tabs>
        <w:ind w:left="1440" w:hanging="360"/>
      </w:pPr>
      <w:rPr>
        <w:rFonts w:ascii="Corbel" w:hAnsi="Corbel" w:hint="default"/>
      </w:rPr>
    </w:lvl>
    <w:lvl w:ilvl="2" w:tplc="2E9CA6B4" w:tentative="1">
      <w:start w:val="1"/>
      <w:numFmt w:val="bullet"/>
      <w:lvlText w:val="•"/>
      <w:lvlJc w:val="left"/>
      <w:pPr>
        <w:tabs>
          <w:tab w:val="num" w:pos="2160"/>
        </w:tabs>
        <w:ind w:left="2160" w:hanging="360"/>
      </w:pPr>
      <w:rPr>
        <w:rFonts w:ascii="Corbel" w:hAnsi="Corbel" w:hint="default"/>
      </w:rPr>
    </w:lvl>
    <w:lvl w:ilvl="3" w:tplc="D2A474BE" w:tentative="1">
      <w:start w:val="1"/>
      <w:numFmt w:val="bullet"/>
      <w:lvlText w:val="•"/>
      <w:lvlJc w:val="left"/>
      <w:pPr>
        <w:tabs>
          <w:tab w:val="num" w:pos="2880"/>
        </w:tabs>
        <w:ind w:left="2880" w:hanging="360"/>
      </w:pPr>
      <w:rPr>
        <w:rFonts w:ascii="Corbel" w:hAnsi="Corbel" w:hint="default"/>
      </w:rPr>
    </w:lvl>
    <w:lvl w:ilvl="4" w:tplc="1A94FB6C" w:tentative="1">
      <w:start w:val="1"/>
      <w:numFmt w:val="bullet"/>
      <w:lvlText w:val="•"/>
      <w:lvlJc w:val="left"/>
      <w:pPr>
        <w:tabs>
          <w:tab w:val="num" w:pos="3600"/>
        </w:tabs>
        <w:ind w:left="3600" w:hanging="360"/>
      </w:pPr>
      <w:rPr>
        <w:rFonts w:ascii="Corbel" w:hAnsi="Corbel" w:hint="default"/>
      </w:rPr>
    </w:lvl>
    <w:lvl w:ilvl="5" w:tplc="15F8416C" w:tentative="1">
      <w:start w:val="1"/>
      <w:numFmt w:val="bullet"/>
      <w:lvlText w:val="•"/>
      <w:lvlJc w:val="left"/>
      <w:pPr>
        <w:tabs>
          <w:tab w:val="num" w:pos="4320"/>
        </w:tabs>
        <w:ind w:left="4320" w:hanging="360"/>
      </w:pPr>
      <w:rPr>
        <w:rFonts w:ascii="Corbel" w:hAnsi="Corbel" w:hint="default"/>
      </w:rPr>
    </w:lvl>
    <w:lvl w:ilvl="6" w:tplc="1D70DBD6" w:tentative="1">
      <w:start w:val="1"/>
      <w:numFmt w:val="bullet"/>
      <w:lvlText w:val="•"/>
      <w:lvlJc w:val="left"/>
      <w:pPr>
        <w:tabs>
          <w:tab w:val="num" w:pos="5040"/>
        </w:tabs>
        <w:ind w:left="5040" w:hanging="360"/>
      </w:pPr>
      <w:rPr>
        <w:rFonts w:ascii="Corbel" w:hAnsi="Corbel" w:hint="default"/>
      </w:rPr>
    </w:lvl>
    <w:lvl w:ilvl="7" w:tplc="3FE4A336" w:tentative="1">
      <w:start w:val="1"/>
      <w:numFmt w:val="bullet"/>
      <w:lvlText w:val="•"/>
      <w:lvlJc w:val="left"/>
      <w:pPr>
        <w:tabs>
          <w:tab w:val="num" w:pos="5760"/>
        </w:tabs>
        <w:ind w:left="5760" w:hanging="360"/>
      </w:pPr>
      <w:rPr>
        <w:rFonts w:ascii="Corbel" w:hAnsi="Corbel" w:hint="default"/>
      </w:rPr>
    </w:lvl>
    <w:lvl w:ilvl="8" w:tplc="005646D8" w:tentative="1">
      <w:start w:val="1"/>
      <w:numFmt w:val="bullet"/>
      <w:lvlText w:val="•"/>
      <w:lvlJc w:val="left"/>
      <w:pPr>
        <w:tabs>
          <w:tab w:val="num" w:pos="6480"/>
        </w:tabs>
        <w:ind w:left="6480" w:hanging="360"/>
      </w:pPr>
      <w:rPr>
        <w:rFonts w:ascii="Corbel" w:hAnsi="Corbel" w:hint="default"/>
      </w:rPr>
    </w:lvl>
  </w:abstractNum>
  <w:abstractNum w:abstractNumId="9" w15:restartNumberingAfterBreak="0">
    <w:nsid w:val="2B8B3B28"/>
    <w:multiLevelType w:val="hybridMultilevel"/>
    <w:tmpl w:val="3AD467F2"/>
    <w:lvl w:ilvl="0" w:tplc="4B8CBD6C">
      <w:start w:val="1"/>
      <w:numFmt w:val="bullet"/>
      <w:lvlText w:val="•"/>
      <w:lvlJc w:val="left"/>
      <w:pPr>
        <w:tabs>
          <w:tab w:val="num" w:pos="720"/>
        </w:tabs>
        <w:ind w:left="720" w:hanging="360"/>
      </w:pPr>
      <w:rPr>
        <w:rFonts w:ascii="Corbel" w:hAnsi="Corbel" w:hint="default"/>
      </w:rPr>
    </w:lvl>
    <w:lvl w:ilvl="1" w:tplc="6726B284" w:tentative="1">
      <w:start w:val="1"/>
      <w:numFmt w:val="bullet"/>
      <w:lvlText w:val="•"/>
      <w:lvlJc w:val="left"/>
      <w:pPr>
        <w:tabs>
          <w:tab w:val="num" w:pos="1440"/>
        </w:tabs>
        <w:ind w:left="1440" w:hanging="360"/>
      </w:pPr>
      <w:rPr>
        <w:rFonts w:ascii="Corbel" w:hAnsi="Corbel" w:hint="default"/>
      </w:rPr>
    </w:lvl>
    <w:lvl w:ilvl="2" w:tplc="0F6A9992" w:tentative="1">
      <w:start w:val="1"/>
      <w:numFmt w:val="bullet"/>
      <w:lvlText w:val="•"/>
      <w:lvlJc w:val="left"/>
      <w:pPr>
        <w:tabs>
          <w:tab w:val="num" w:pos="2160"/>
        </w:tabs>
        <w:ind w:left="2160" w:hanging="360"/>
      </w:pPr>
      <w:rPr>
        <w:rFonts w:ascii="Corbel" w:hAnsi="Corbel" w:hint="default"/>
      </w:rPr>
    </w:lvl>
    <w:lvl w:ilvl="3" w:tplc="02E20298" w:tentative="1">
      <w:start w:val="1"/>
      <w:numFmt w:val="bullet"/>
      <w:lvlText w:val="•"/>
      <w:lvlJc w:val="left"/>
      <w:pPr>
        <w:tabs>
          <w:tab w:val="num" w:pos="2880"/>
        </w:tabs>
        <w:ind w:left="2880" w:hanging="360"/>
      </w:pPr>
      <w:rPr>
        <w:rFonts w:ascii="Corbel" w:hAnsi="Corbel" w:hint="default"/>
      </w:rPr>
    </w:lvl>
    <w:lvl w:ilvl="4" w:tplc="C74C2636" w:tentative="1">
      <w:start w:val="1"/>
      <w:numFmt w:val="bullet"/>
      <w:lvlText w:val="•"/>
      <w:lvlJc w:val="left"/>
      <w:pPr>
        <w:tabs>
          <w:tab w:val="num" w:pos="3600"/>
        </w:tabs>
        <w:ind w:left="3600" w:hanging="360"/>
      </w:pPr>
      <w:rPr>
        <w:rFonts w:ascii="Corbel" w:hAnsi="Corbel" w:hint="default"/>
      </w:rPr>
    </w:lvl>
    <w:lvl w:ilvl="5" w:tplc="57164D74" w:tentative="1">
      <w:start w:val="1"/>
      <w:numFmt w:val="bullet"/>
      <w:lvlText w:val="•"/>
      <w:lvlJc w:val="left"/>
      <w:pPr>
        <w:tabs>
          <w:tab w:val="num" w:pos="4320"/>
        </w:tabs>
        <w:ind w:left="4320" w:hanging="360"/>
      </w:pPr>
      <w:rPr>
        <w:rFonts w:ascii="Corbel" w:hAnsi="Corbel" w:hint="default"/>
      </w:rPr>
    </w:lvl>
    <w:lvl w:ilvl="6" w:tplc="BC50041A" w:tentative="1">
      <w:start w:val="1"/>
      <w:numFmt w:val="bullet"/>
      <w:lvlText w:val="•"/>
      <w:lvlJc w:val="left"/>
      <w:pPr>
        <w:tabs>
          <w:tab w:val="num" w:pos="5040"/>
        </w:tabs>
        <w:ind w:left="5040" w:hanging="360"/>
      </w:pPr>
      <w:rPr>
        <w:rFonts w:ascii="Corbel" w:hAnsi="Corbel" w:hint="default"/>
      </w:rPr>
    </w:lvl>
    <w:lvl w:ilvl="7" w:tplc="CF9C340E" w:tentative="1">
      <w:start w:val="1"/>
      <w:numFmt w:val="bullet"/>
      <w:lvlText w:val="•"/>
      <w:lvlJc w:val="left"/>
      <w:pPr>
        <w:tabs>
          <w:tab w:val="num" w:pos="5760"/>
        </w:tabs>
        <w:ind w:left="5760" w:hanging="360"/>
      </w:pPr>
      <w:rPr>
        <w:rFonts w:ascii="Corbel" w:hAnsi="Corbel" w:hint="default"/>
      </w:rPr>
    </w:lvl>
    <w:lvl w:ilvl="8" w:tplc="54968228" w:tentative="1">
      <w:start w:val="1"/>
      <w:numFmt w:val="bullet"/>
      <w:lvlText w:val="•"/>
      <w:lvlJc w:val="left"/>
      <w:pPr>
        <w:tabs>
          <w:tab w:val="num" w:pos="6480"/>
        </w:tabs>
        <w:ind w:left="6480" w:hanging="360"/>
      </w:pPr>
      <w:rPr>
        <w:rFonts w:ascii="Corbel" w:hAnsi="Corbel" w:hint="default"/>
      </w:rPr>
    </w:lvl>
  </w:abstractNum>
  <w:abstractNum w:abstractNumId="10" w15:restartNumberingAfterBreak="0">
    <w:nsid w:val="2F3F320F"/>
    <w:multiLevelType w:val="multilevel"/>
    <w:tmpl w:val="55367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1654FE"/>
    <w:multiLevelType w:val="hybridMultilevel"/>
    <w:tmpl w:val="9C76C6CE"/>
    <w:lvl w:ilvl="0" w:tplc="5F22078C">
      <w:start w:val="1"/>
      <w:numFmt w:val="bullet"/>
      <w:lvlText w:val="•"/>
      <w:lvlJc w:val="left"/>
      <w:pPr>
        <w:tabs>
          <w:tab w:val="num" w:pos="720"/>
        </w:tabs>
        <w:ind w:left="720" w:hanging="360"/>
      </w:pPr>
      <w:rPr>
        <w:rFonts w:ascii="Corbel" w:hAnsi="Corbel" w:hint="default"/>
      </w:rPr>
    </w:lvl>
    <w:lvl w:ilvl="1" w:tplc="E62A8BC6" w:tentative="1">
      <w:start w:val="1"/>
      <w:numFmt w:val="bullet"/>
      <w:lvlText w:val="•"/>
      <w:lvlJc w:val="left"/>
      <w:pPr>
        <w:tabs>
          <w:tab w:val="num" w:pos="1440"/>
        </w:tabs>
        <w:ind w:left="1440" w:hanging="360"/>
      </w:pPr>
      <w:rPr>
        <w:rFonts w:ascii="Corbel" w:hAnsi="Corbel" w:hint="default"/>
      </w:rPr>
    </w:lvl>
    <w:lvl w:ilvl="2" w:tplc="C98A4BF2" w:tentative="1">
      <w:start w:val="1"/>
      <w:numFmt w:val="bullet"/>
      <w:lvlText w:val="•"/>
      <w:lvlJc w:val="left"/>
      <w:pPr>
        <w:tabs>
          <w:tab w:val="num" w:pos="2160"/>
        </w:tabs>
        <w:ind w:left="2160" w:hanging="360"/>
      </w:pPr>
      <w:rPr>
        <w:rFonts w:ascii="Corbel" w:hAnsi="Corbel" w:hint="default"/>
      </w:rPr>
    </w:lvl>
    <w:lvl w:ilvl="3" w:tplc="F2C617CE" w:tentative="1">
      <w:start w:val="1"/>
      <w:numFmt w:val="bullet"/>
      <w:lvlText w:val="•"/>
      <w:lvlJc w:val="left"/>
      <w:pPr>
        <w:tabs>
          <w:tab w:val="num" w:pos="2880"/>
        </w:tabs>
        <w:ind w:left="2880" w:hanging="360"/>
      </w:pPr>
      <w:rPr>
        <w:rFonts w:ascii="Corbel" w:hAnsi="Corbel" w:hint="default"/>
      </w:rPr>
    </w:lvl>
    <w:lvl w:ilvl="4" w:tplc="8CB204C2" w:tentative="1">
      <w:start w:val="1"/>
      <w:numFmt w:val="bullet"/>
      <w:lvlText w:val="•"/>
      <w:lvlJc w:val="left"/>
      <w:pPr>
        <w:tabs>
          <w:tab w:val="num" w:pos="3600"/>
        </w:tabs>
        <w:ind w:left="3600" w:hanging="360"/>
      </w:pPr>
      <w:rPr>
        <w:rFonts w:ascii="Corbel" w:hAnsi="Corbel" w:hint="default"/>
      </w:rPr>
    </w:lvl>
    <w:lvl w:ilvl="5" w:tplc="C80C0D40" w:tentative="1">
      <w:start w:val="1"/>
      <w:numFmt w:val="bullet"/>
      <w:lvlText w:val="•"/>
      <w:lvlJc w:val="left"/>
      <w:pPr>
        <w:tabs>
          <w:tab w:val="num" w:pos="4320"/>
        </w:tabs>
        <w:ind w:left="4320" w:hanging="360"/>
      </w:pPr>
      <w:rPr>
        <w:rFonts w:ascii="Corbel" w:hAnsi="Corbel" w:hint="default"/>
      </w:rPr>
    </w:lvl>
    <w:lvl w:ilvl="6" w:tplc="C9D0A7D2" w:tentative="1">
      <w:start w:val="1"/>
      <w:numFmt w:val="bullet"/>
      <w:lvlText w:val="•"/>
      <w:lvlJc w:val="left"/>
      <w:pPr>
        <w:tabs>
          <w:tab w:val="num" w:pos="5040"/>
        </w:tabs>
        <w:ind w:left="5040" w:hanging="360"/>
      </w:pPr>
      <w:rPr>
        <w:rFonts w:ascii="Corbel" w:hAnsi="Corbel" w:hint="default"/>
      </w:rPr>
    </w:lvl>
    <w:lvl w:ilvl="7" w:tplc="96F49F08" w:tentative="1">
      <w:start w:val="1"/>
      <w:numFmt w:val="bullet"/>
      <w:lvlText w:val="•"/>
      <w:lvlJc w:val="left"/>
      <w:pPr>
        <w:tabs>
          <w:tab w:val="num" w:pos="5760"/>
        </w:tabs>
        <w:ind w:left="5760" w:hanging="360"/>
      </w:pPr>
      <w:rPr>
        <w:rFonts w:ascii="Corbel" w:hAnsi="Corbel" w:hint="default"/>
      </w:rPr>
    </w:lvl>
    <w:lvl w:ilvl="8" w:tplc="81701E02" w:tentative="1">
      <w:start w:val="1"/>
      <w:numFmt w:val="bullet"/>
      <w:lvlText w:val="•"/>
      <w:lvlJc w:val="left"/>
      <w:pPr>
        <w:tabs>
          <w:tab w:val="num" w:pos="6480"/>
        </w:tabs>
        <w:ind w:left="6480" w:hanging="360"/>
      </w:pPr>
      <w:rPr>
        <w:rFonts w:ascii="Corbel" w:hAnsi="Corbel" w:hint="default"/>
      </w:rPr>
    </w:lvl>
  </w:abstractNum>
  <w:abstractNum w:abstractNumId="12" w15:restartNumberingAfterBreak="0">
    <w:nsid w:val="3CC8083B"/>
    <w:multiLevelType w:val="multilevel"/>
    <w:tmpl w:val="E5E2BB1C"/>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
      <w:lvlJc w:val="left"/>
      <w:pPr>
        <w:tabs>
          <w:tab w:val="num" w:pos="1800"/>
        </w:tabs>
        <w:ind w:left="1800" w:hanging="360"/>
      </w:pPr>
      <w:rPr>
        <w:rFonts w:ascii="Wingdings" w:hAnsi="Wingdings"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42700BA7"/>
    <w:multiLevelType w:val="multilevel"/>
    <w:tmpl w:val="92BA7A98"/>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14" w15:restartNumberingAfterBreak="0">
    <w:nsid w:val="4334573E"/>
    <w:multiLevelType w:val="hybridMultilevel"/>
    <w:tmpl w:val="6D886DBE"/>
    <w:lvl w:ilvl="0" w:tplc="8B6C440C">
      <w:start w:val="1"/>
      <w:numFmt w:val="bullet"/>
      <w:lvlText w:val="•"/>
      <w:lvlJc w:val="left"/>
      <w:pPr>
        <w:tabs>
          <w:tab w:val="num" w:pos="720"/>
        </w:tabs>
        <w:ind w:left="720" w:hanging="360"/>
      </w:pPr>
      <w:rPr>
        <w:rFonts w:ascii="Corbel" w:hAnsi="Corbel" w:hint="default"/>
      </w:rPr>
    </w:lvl>
    <w:lvl w:ilvl="1" w:tplc="F88472BE" w:tentative="1">
      <w:start w:val="1"/>
      <w:numFmt w:val="bullet"/>
      <w:lvlText w:val="•"/>
      <w:lvlJc w:val="left"/>
      <w:pPr>
        <w:tabs>
          <w:tab w:val="num" w:pos="1440"/>
        </w:tabs>
        <w:ind w:left="1440" w:hanging="360"/>
      </w:pPr>
      <w:rPr>
        <w:rFonts w:ascii="Corbel" w:hAnsi="Corbel" w:hint="default"/>
      </w:rPr>
    </w:lvl>
    <w:lvl w:ilvl="2" w:tplc="6E76002E" w:tentative="1">
      <w:start w:val="1"/>
      <w:numFmt w:val="bullet"/>
      <w:lvlText w:val="•"/>
      <w:lvlJc w:val="left"/>
      <w:pPr>
        <w:tabs>
          <w:tab w:val="num" w:pos="2160"/>
        </w:tabs>
        <w:ind w:left="2160" w:hanging="360"/>
      </w:pPr>
      <w:rPr>
        <w:rFonts w:ascii="Corbel" w:hAnsi="Corbel" w:hint="default"/>
      </w:rPr>
    </w:lvl>
    <w:lvl w:ilvl="3" w:tplc="2C60B5BC" w:tentative="1">
      <w:start w:val="1"/>
      <w:numFmt w:val="bullet"/>
      <w:lvlText w:val="•"/>
      <w:lvlJc w:val="left"/>
      <w:pPr>
        <w:tabs>
          <w:tab w:val="num" w:pos="2880"/>
        </w:tabs>
        <w:ind w:left="2880" w:hanging="360"/>
      </w:pPr>
      <w:rPr>
        <w:rFonts w:ascii="Corbel" w:hAnsi="Corbel" w:hint="default"/>
      </w:rPr>
    </w:lvl>
    <w:lvl w:ilvl="4" w:tplc="76E6B6F4" w:tentative="1">
      <w:start w:val="1"/>
      <w:numFmt w:val="bullet"/>
      <w:lvlText w:val="•"/>
      <w:lvlJc w:val="left"/>
      <w:pPr>
        <w:tabs>
          <w:tab w:val="num" w:pos="3600"/>
        </w:tabs>
        <w:ind w:left="3600" w:hanging="360"/>
      </w:pPr>
      <w:rPr>
        <w:rFonts w:ascii="Corbel" w:hAnsi="Corbel" w:hint="default"/>
      </w:rPr>
    </w:lvl>
    <w:lvl w:ilvl="5" w:tplc="3E76C18A" w:tentative="1">
      <w:start w:val="1"/>
      <w:numFmt w:val="bullet"/>
      <w:lvlText w:val="•"/>
      <w:lvlJc w:val="left"/>
      <w:pPr>
        <w:tabs>
          <w:tab w:val="num" w:pos="4320"/>
        </w:tabs>
        <w:ind w:left="4320" w:hanging="360"/>
      </w:pPr>
      <w:rPr>
        <w:rFonts w:ascii="Corbel" w:hAnsi="Corbel" w:hint="default"/>
      </w:rPr>
    </w:lvl>
    <w:lvl w:ilvl="6" w:tplc="4AE48BF2" w:tentative="1">
      <w:start w:val="1"/>
      <w:numFmt w:val="bullet"/>
      <w:lvlText w:val="•"/>
      <w:lvlJc w:val="left"/>
      <w:pPr>
        <w:tabs>
          <w:tab w:val="num" w:pos="5040"/>
        </w:tabs>
        <w:ind w:left="5040" w:hanging="360"/>
      </w:pPr>
      <w:rPr>
        <w:rFonts w:ascii="Corbel" w:hAnsi="Corbel" w:hint="default"/>
      </w:rPr>
    </w:lvl>
    <w:lvl w:ilvl="7" w:tplc="2BC2266A" w:tentative="1">
      <w:start w:val="1"/>
      <w:numFmt w:val="bullet"/>
      <w:lvlText w:val="•"/>
      <w:lvlJc w:val="left"/>
      <w:pPr>
        <w:tabs>
          <w:tab w:val="num" w:pos="5760"/>
        </w:tabs>
        <w:ind w:left="5760" w:hanging="360"/>
      </w:pPr>
      <w:rPr>
        <w:rFonts w:ascii="Corbel" w:hAnsi="Corbel" w:hint="default"/>
      </w:rPr>
    </w:lvl>
    <w:lvl w:ilvl="8" w:tplc="32265D54" w:tentative="1">
      <w:start w:val="1"/>
      <w:numFmt w:val="bullet"/>
      <w:lvlText w:val="•"/>
      <w:lvlJc w:val="left"/>
      <w:pPr>
        <w:tabs>
          <w:tab w:val="num" w:pos="6480"/>
        </w:tabs>
        <w:ind w:left="6480" w:hanging="360"/>
      </w:pPr>
      <w:rPr>
        <w:rFonts w:ascii="Corbel" w:hAnsi="Corbel" w:hint="default"/>
      </w:rPr>
    </w:lvl>
  </w:abstractNum>
  <w:abstractNum w:abstractNumId="15" w15:restartNumberingAfterBreak="0">
    <w:nsid w:val="43CC2616"/>
    <w:multiLevelType w:val="hybridMultilevel"/>
    <w:tmpl w:val="9342BDDC"/>
    <w:lvl w:ilvl="0" w:tplc="1094432C">
      <w:start w:val="1"/>
      <w:numFmt w:val="bullet"/>
      <w:lvlText w:val="•"/>
      <w:lvlJc w:val="left"/>
      <w:pPr>
        <w:tabs>
          <w:tab w:val="num" w:pos="720"/>
        </w:tabs>
        <w:ind w:left="720" w:hanging="360"/>
      </w:pPr>
      <w:rPr>
        <w:rFonts w:ascii="Arial" w:hAnsi="Arial" w:cs="Times New Roman" w:hint="default"/>
      </w:rPr>
    </w:lvl>
    <w:lvl w:ilvl="1" w:tplc="7A50EC66">
      <w:start w:val="1"/>
      <w:numFmt w:val="bullet"/>
      <w:lvlText w:val="•"/>
      <w:lvlJc w:val="left"/>
      <w:pPr>
        <w:tabs>
          <w:tab w:val="num" w:pos="1440"/>
        </w:tabs>
        <w:ind w:left="1440" w:hanging="360"/>
      </w:pPr>
      <w:rPr>
        <w:rFonts w:ascii="Arial" w:hAnsi="Arial" w:cs="Times New Roman" w:hint="default"/>
      </w:rPr>
    </w:lvl>
    <w:lvl w:ilvl="2" w:tplc="A7226D0A">
      <w:start w:val="1"/>
      <w:numFmt w:val="bullet"/>
      <w:lvlText w:val="•"/>
      <w:lvlJc w:val="left"/>
      <w:pPr>
        <w:tabs>
          <w:tab w:val="num" w:pos="2160"/>
        </w:tabs>
        <w:ind w:left="2160" w:hanging="360"/>
      </w:pPr>
      <w:rPr>
        <w:rFonts w:ascii="Arial" w:hAnsi="Arial" w:cs="Times New Roman" w:hint="default"/>
      </w:rPr>
    </w:lvl>
    <w:lvl w:ilvl="3" w:tplc="8AB2712E">
      <w:start w:val="1"/>
      <w:numFmt w:val="bullet"/>
      <w:lvlText w:val="•"/>
      <w:lvlJc w:val="left"/>
      <w:pPr>
        <w:tabs>
          <w:tab w:val="num" w:pos="2880"/>
        </w:tabs>
        <w:ind w:left="2880" w:hanging="360"/>
      </w:pPr>
      <w:rPr>
        <w:rFonts w:ascii="Arial" w:hAnsi="Arial" w:cs="Times New Roman" w:hint="default"/>
      </w:rPr>
    </w:lvl>
    <w:lvl w:ilvl="4" w:tplc="77349746">
      <w:start w:val="1"/>
      <w:numFmt w:val="bullet"/>
      <w:lvlText w:val="•"/>
      <w:lvlJc w:val="left"/>
      <w:pPr>
        <w:tabs>
          <w:tab w:val="num" w:pos="3600"/>
        </w:tabs>
        <w:ind w:left="3600" w:hanging="360"/>
      </w:pPr>
      <w:rPr>
        <w:rFonts w:ascii="Arial" w:hAnsi="Arial" w:cs="Times New Roman" w:hint="default"/>
      </w:rPr>
    </w:lvl>
    <w:lvl w:ilvl="5" w:tplc="BE180F66">
      <w:start w:val="1"/>
      <w:numFmt w:val="bullet"/>
      <w:lvlText w:val="•"/>
      <w:lvlJc w:val="left"/>
      <w:pPr>
        <w:tabs>
          <w:tab w:val="num" w:pos="4320"/>
        </w:tabs>
        <w:ind w:left="4320" w:hanging="360"/>
      </w:pPr>
      <w:rPr>
        <w:rFonts w:ascii="Arial" w:hAnsi="Arial" w:cs="Times New Roman" w:hint="default"/>
      </w:rPr>
    </w:lvl>
    <w:lvl w:ilvl="6" w:tplc="3058E57C">
      <w:start w:val="1"/>
      <w:numFmt w:val="bullet"/>
      <w:lvlText w:val="•"/>
      <w:lvlJc w:val="left"/>
      <w:pPr>
        <w:tabs>
          <w:tab w:val="num" w:pos="5040"/>
        </w:tabs>
        <w:ind w:left="5040" w:hanging="360"/>
      </w:pPr>
      <w:rPr>
        <w:rFonts w:ascii="Arial" w:hAnsi="Arial" w:cs="Times New Roman" w:hint="default"/>
      </w:rPr>
    </w:lvl>
    <w:lvl w:ilvl="7" w:tplc="6CCAFF9A">
      <w:start w:val="1"/>
      <w:numFmt w:val="bullet"/>
      <w:lvlText w:val="•"/>
      <w:lvlJc w:val="left"/>
      <w:pPr>
        <w:tabs>
          <w:tab w:val="num" w:pos="5760"/>
        </w:tabs>
        <w:ind w:left="5760" w:hanging="360"/>
      </w:pPr>
      <w:rPr>
        <w:rFonts w:ascii="Arial" w:hAnsi="Arial" w:cs="Times New Roman" w:hint="default"/>
      </w:rPr>
    </w:lvl>
    <w:lvl w:ilvl="8" w:tplc="5D70E824">
      <w:start w:val="1"/>
      <w:numFmt w:val="bullet"/>
      <w:lvlText w:val="•"/>
      <w:lvlJc w:val="left"/>
      <w:pPr>
        <w:tabs>
          <w:tab w:val="num" w:pos="6480"/>
        </w:tabs>
        <w:ind w:left="6480" w:hanging="360"/>
      </w:pPr>
      <w:rPr>
        <w:rFonts w:ascii="Arial" w:hAnsi="Arial" w:cs="Times New Roman" w:hint="default"/>
      </w:rPr>
    </w:lvl>
  </w:abstractNum>
  <w:abstractNum w:abstractNumId="16" w15:restartNumberingAfterBreak="0">
    <w:nsid w:val="44ED7B09"/>
    <w:multiLevelType w:val="hybridMultilevel"/>
    <w:tmpl w:val="A13052D6"/>
    <w:lvl w:ilvl="0" w:tplc="3604A30A">
      <w:start w:val="1"/>
      <w:numFmt w:val="bullet"/>
      <w:lvlText w:val="•"/>
      <w:lvlJc w:val="left"/>
      <w:pPr>
        <w:tabs>
          <w:tab w:val="num" w:pos="720"/>
        </w:tabs>
        <w:ind w:left="720" w:hanging="360"/>
      </w:pPr>
      <w:rPr>
        <w:rFonts w:ascii="Arial" w:hAnsi="Arial" w:cs="Times New Roman" w:hint="default"/>
      </w:rPr>
    </w:lvl>
    <w:lvl w:ilvl="1" w:tplc="46FA4E3C">
      <w:start w:val="1"/>
      <w:numFmt w:val="bullet"/>
      <w:lvlText w:val="•"/>
      <w:lvlJc w:val="left"/>
      <w:pPr>
        <w:tabs>
          <w:tab w:val="num" w:pos="1440"/>
        </w:tabs>
        <w:ind w:left="1440" w:hanging="360"/>
      </w:pPr>
      <w:rPr>
        <w:rFonts w:ascii="Arial" w:hAnsi="Arial" w:cs="Times New Roman" w:hint="default"/>
      </w:rPr>
    </w:lvl>
    <w:lvl w:ilvl="2" w:tplc="A5A4ECA8">
      <w:start w:val="1"/>
      <w:numFmt w:val="bullet"/>
      <w:lvlText w:val="•"/>
      <w:lvlJc w:val="left"/>
      <w:pPr>
        <w:tabs>
          <w:tab w:val="num" w:pos="2160"/>
        </w:tabs>
        <w:ind w:left="2160" w:hanging="360"/>
      </w:pPr>
      <w:rPr>
        <w:rFonts w:ascii="Arial" w:hAnsi="Arial" w:cs="Times New Roman" w:hint="default"/>
      </w:rPr>
    </w:lvl>
    <w:lvl w:ilvl="3" w:tplc="73D66FEA">
      <w:start w:val="1"/>
      <w:numFmt w:val="bullet"/>
      <w:lvlText w:val="•"/>
      <w:lvlJc w:val="left"/>
      <w:pPr>
        <w:tabs>
          <w:tab w:val="num" w:pos="2880"/>
        </w:tabs>
        <w:ind w:left="2880" w:hanging="360"/>
      </w:pPr>
      <w:rPr>
        <w:rFonts w:ascii="Arial" w:hAnsi="Arial" w:cs="Times New Roman" w:hint="default"/>
      </w:rPr>
    </w:lvl>
    <w:lvl w:ilvl="4" w:tplc="C54A5C88">
      <w:start w:val="1"/>
      <w:numFmt w:val="bullet"/>
      <w:lvlText w:val="•"/>
      <w:lvlJc w:val="left"/>
      <w:pPr>
        <w:tabs>
          <w:tab w:val="num" w:pos="3600"/>
        </w:tabs>
        <w:ind w:left="3600" w:hanging="360"/>
      </w:pPr>
      <w:rPr>
        <w:rFonts w:ascii="Arial" w:hAnsi="Arial" w:cs="Times New Roman" w:hint="default"/>
      </w:rPr>
    </w:lvl>
    <w:lvl w:ilvl="5" w:tplc="6862F462">
      <w:start w:val="1"/>
      <w:numFmt w:val="bullet"/>
      <w:lvlText w:val="•"/>
      <w:lvlJc w:val="left"/>
      <w:pPr>
        <w:tabs>
          <w:tab w:val="num" w:pos="4320"/>
        </w:tabs>
        <w:ind w:left="4320" w:hanging="360"/>
      </w:pPr>
      <w:rPr>
        <w:rFonts w:ascii="Arial" w:hAnsi="Arial" w:cs="Times New Roman" w:hint="default"/>
      </w:rPr>
    </w:lvl>
    <w:lvl w:ilvl="6" w:tplc="1758DBAE">
      <w:start w:val="1"/>
      <w:numFmt w:val="bullet"/>
      <w:lvlText w:val="•"/>
      <w:lvlJc w:val="left"/>
      <w:pPr>
        <w:tabs>
          <w:tab w:val="num" w:pos="5040"/>
        </w:tabs>
        <w:ind w:left="5040" w:hanging="360"/>
      </w:pPr>
      <w:rPr>
        <w:rFonts w:ascii="Arial" w:hAnsi="Arial" w:cs="Times New Roman" w:hint="default"/>
      </w:rPr>
    </w:lvl>
    <w:lvl w:ilvl="7" w:tplc="3F78656A">
      <w:start w:val="1"/>
      <w:numFmt w:val="bullet"/>
      <w:lvlText w:val="•"/>
      <w:lvlJc w:val="left"/>
      <w:pPr>
        <w:tabs>
          <w:tab w:val="num" w:pos="5760"/>
        </w:tabs>
        <w:ind w:left="5760" w:hanging="360"/>
      </w:pPr>
      <w:rPr>
        <w:rFonts w:ascii="Arial" w:hAnsi="Arial" w:cs="Times New Roman" w:hint="default"/>
      </w:rPr>
    </w:lvl>
    <w:lvl w:ilvl="8" w:tplc="0D28F60C">
      <w:start w:val="1"/>
      <w:numFmt w:val="bullet"/>
      <w:lvlText w:val="•"/>
      <w:lvlJc w:val="left"/>
      <w:pPr>
        <w:tabs>
          <w:tab w:val="num" w:pos="6480"/>
        </w:tabs>
        <w:ind w:left="6480" w:hanging="360"/>
      </w:pPr>
      <w:rPr>
        <w:rFonts w:ascii="Arial" w:hAnsi="Arial" w:cs="Times New Roman" w:hint="default"/>
      </w:rPr>
    </w:lvl>
  </w:abstractNum>
  <w:abstractNum w:abstractNumId="17" w15:restartNumberingAfterBreak="0">
    <w:nsid w:val="49C72E4D"/>
    <w:multiLevelType w:val="hybridMultilevel"/>
    <w:tmpl w:val="12F80E48"/>
    <w:lvl w:ilvl="0" w:tplc="4B045F62">
      <w:start w:val="1"/>
      <w:numFmt w:val="bullet"/>
      <w:lvlText w:val="•"/>
      <w:lvlJc w:val="left"/>
      <w:pPr>
        <w:tabs>
          <w:tab w:val="num" w:pos="720"/>
        </w:tabs>
        <w:ind w:left="720" w:hanging="360"/>
      </w:pPr>
      <w:rPr>
        <w:rFonts w:ascii="Corbel" w:hAnsi="Corbel" w:hint="default"/>
      </w:rPr>
    </w:lvl>
    <w:lvl w:ilvl="1" w:tplc="A404A724" w:tentative="1">
      <w:start w:val="1"/>
      <w:numFmt w:val="bullet"/>
      <w:lvlText w:val="•"/>
      <w:lvlJc w:val="left"/>
      <w:pPr>
        <w:tabs>
          <w:tab w:val="num" w:pos="1440"/>
        </w:tabs>
        <w:ind w:left="1440" w:hanging="360"/>
      </w:pPr>
      <w:rPr>
        <w:rFonts w:ascii="Corbel" w:hAnsi="Corbel" w:hint="default"/>
      </w:rPr>
    </w:lvl>
    <w:lvl w:ilvl="2" w:tplc="7CB838B6" w:tentative="1">
      <w:start w:val="1"/>
      <w:numFmt w:val="bullet"/>
      <w:lvlText w:val="•"/>
      <w:lvlJc w:val="left"/>
      <w:pPr>
        <w:tabs>
          <w:tab w:val="num" w:pos="2160"/>
        </w:tabs>
        <w:ind w:left="2160" w:hanging="360"/>
      </w:pPr>
      <w:rPr>
        <w:rFonts w:ascii="Corbel" w:hAnsi="Corbel" w:hint="default"/>
      </w:rPr>
    </w:lvl>
    <w:lvl w:ilvl="3" w:tplc="ECC85254" w:tentative="1">
      <w:start w:val="1"/>
      <w:numFmt w:val="bullet"/>
      <w:lvlText w:val="•"/>
      <w:lvlJc w:val="left"/>
      <w:pPr>
        <w:tabs>
          <w:tab w:val="num" w:pos="2880"/>
        </w:tabs>
        <w:ind w:left="2880" w:hanging="360"/>
      </w:pPr>
      <w:rPr>
        <w:rFonts w:ascii="Corbel" w:hAnsi="Corbel" w:hint="default"/>
      </w:rPr>
    </w:lvl>
    <w:lvl w:ilvl="4" w:tplc="C6D8CFEA" w:tentative="1">
      <w:start w:val="1"/>
      <w:numFmt w:val="bullet"/>
      <w:lvlText w:val="•"/>
      <w:lvlJc w:val="left"/>
      <w:pPr>
        <w:tabs>
          <w:tab w:val="num" w:pos="3600"/>
        </w:tabs>
        <w:ind w:left="3600" w:hanging="360"/>
      </w:pPr>
      <w:rPr>
        <w:rFonts w:ascii="Corbel" w:hAnsi="Corbel" w:hint="default"/>
      </w:rPr>
    </w:lvl>
    <w:lvl w:ilvl="5" w:tplc="047EA0AE" w:tentative="1">
      <w:start w:val="1"/>
      <w:numFmt w:val="bullet"/>
      <w:lvlText w:val="•"/>
      <w:lvlJc w:val="left"/>
      <w:pPr>
        <w:tabs>
          <w:tab w:val="num" w:pos="4320"/>
        </w:tabs>
        <w:ind w:left="4320" w:hanging="360"/>
      </w:pPr>
      <w:rPr>
        <w:rFonts w:ascii="Corbel" w:hAnsi="Corbel" w:hint="default"/>
      </w:rPr>
    </w:lvl>
    <w:lvl w:ilvl="6" w:tplc="A9BCFE18" w:tentative="1">
      <w:start w:val="1"/>
      <w:numFmt w:val="bullet"/>
      <w:lvlText w:val="•"/>
      <w:lvlJc w:val="left"/>
      <w:pPr>
        <w:tabs>
          <w:tab w:val="num" w:pos="5040"/>
        </w:tabs>
        <w:ind w:left="5040" w:hanging="360"/>
      </w:pPr>
      <w:rPr>
        <w:rFonts w:ascii="Corbel" w:hAnsi="Corbel" w:hint="default"/>
      </w:rPr>
    </w:lvl>
    <w:lvl w:ilvl="7" w:tplc="A7B8B64E" w:tentative="1">
      <w:start w:val="1"/>
      <w:numFmt w:val="bullet"/>
      <w:lvlText w:val="•"/>
      <w:lvlJc w:val="left"/>
      <w:pPr>
        <w:tabs>
          <w:tab w:val="num" w:pos="5760"/>
        </w:tabs>
        <w:ind w:left="5760" w:hanging="360"/>
      </w:pPr>
      <w:rPr>
        <w:rFonts w:ascii="Corbel" w:hAnsi="Corbel" w:hint="default"/>
      </w:rPr>
    </w:lvl>
    <w:lvl w:ilvl="8" w:tplc="5936F738" w:tentative="1">
      <w:start w:val="1"/>
      <w:numFmt w:val="bullet"/>
      <w:lvlText w:val="•"/>
      <w:lvlJc w:val="left"/>
      <w:pPr>
        <w:tabs>
          <w:tab w:val="num" w:pos="6480"/>
        </w:tabs>
        <w:ind w:left="6480" w:hanging="360"/>
      </w:pPr>
      <w:rPr>
        <w:rFonts w:ascii="Corbel" w:hAnsi="Corbel" w:hint="default"/>
      </w:rPr>
    </w:lvl>
  </w:abstractNum>
  <w:abstractNum w:abstractNumId="18" w15:restartNumberingAfterBreak="0">
    <w:nsid w:val="5433632D"/>
    <w:multiLevelType w:val="hybridMultilevel"/>
    <w:tmpl w:val="F1D2ABB2"/>
    <w:lvl w:ilvl="0" w:tplc="816C6D32">
      <w:start w:val="1"/>
      <w:numFmt w:val="bullet"/>
      <w:lvlText w:val="•"/>
      <w:lvlJc w:val="left"/>
      <w:pPr>
        <w:tabs>
          <w:tab w:val="num" w:pos="720"/>
        </w:tabs>
        <w:ind w:left="720" w:hanging="360"/>
      </w:pPr>
      <w:rPr>
        <w:rFonts w:ascii="Corbel" w:hAnsi="Corbel" w:hint="default"/>
      </w:rPr>
    </w:lvl>
    <w:lvl w:ilvl="1" w:tplc="B7863BB4" w:tentative="1">
      <w:start w:val="1"/>
      <w:numFmt w:val="bullet"/>
      <w:lvlText w:val="•"/>
      <w:lvlJc w:val="left"/>
      <w:pPr>
        <w:tabs>
          <w:tab w:val="num" w:pos="1440"/>
        </w:tabs>
        <w:ind w:left="1440" w:hanging="360"/>
      </w:pPr>
      <w:rPr>
        <w:rFonts w:ascii="Corbel" w:hAnsi="Corbel" w:hint="default"/>
      </w:rPr>
    </w:lvl>
    <w:lvl w:ilvl="2" w:tplc="E7322012" w:tentative="1">
      <w:start w:val="1"/>
      <w:numFmt w:val="bullet"/>
      <w:lvlText w:val="•"/>
      <w:lvlJc w:val="left"/>
      <w:pPr>
        <w:tabs>
          <w:tab w:val="num" w:pos="2160"/>
        </w:tabs>
        <w:ind w:left="2160" w:hanging="360"/>
      </w:pPr>
      <w:rPr>
        <w:rFonts w:ascii="Corbel" w:hAnsi="Corbel" w:hint="default"/>
      </w:rPr>
    </w:lvl>
    <w:lvl w:ilvl="3" w:tplc="B6E2B5A4" w:tentative="1">
      <w:start w:val="1"/>
      <w:numFmt w:val="bullet"/>
      <w:lvlText w:val="•"/>
      <w:lvlJc w:val="left"/>
      <w:pPr>
        <w:tabs>
          <w:tab w:val="num" w:pos="2880"/>
        </w:tabs>
        <w:ind w:left="2880" w:hanging="360"/>
      </w:pPr>
      <w:rPr>
        <w:rFonts w:ascii="Corbel" w:hAnsi="Corbel" w:hint="default"/>
      </w:rPr>
    </w:lvl>
    <w:lvl w:ilvl="4" w:tplc="D69C98A0" w:tentative="1">
      <w:start w:val="1"/>
      <w:numFmt w:val="bullet"/>
      <w:lvlText w:val="•"/>
      <w:lvlJc w:val="left"/>
      <w:pPr>
        <w:tabs>
          <w:tab w:val="num" w:pos="3600"/>
        </w:tabs>
        <w:ind w:left="3600" w:hanging="360"/>
      </w:pPr>
      <w:rPr>
        <w:rFonts w:ascii="Corbel" w:hAnsi="Corbel" w:hint="default"/>
      </w:rPr>
    </w:lvl>
    <w:lvl w:ilvl="5" w:tplc="D2B4B8A4" w:tentative="1">
      <w:start w:val="1"/>
      <w:numFmt w:val="bullet"/>
      <w:lvlText w:val="•"/>
      <w:lvlJc w:val="left"/>
      <w:pPr>
        <w:tabs>
          <w:tab w:val="num" w:pos="4320"/>
        </w:tabs>
        <w:ind w:left="4320" w:hanging="360"/>
      </w:pPr>
      <w:rPr>
        <w:rFonts w:ascii="Corbel" w:hAnsi="Corbel" w:hint="default"/>
      </w:rPr>
    </w:lvl>
    <w:lvl w:ilvl="6" w:tplc="1C96EFFC" w:tentative="1">
      <w:start w:val="1"/>
      <w:numFmt w:val="bullet"/>
      <w:lvlText w:val="•"/>
      <w:lvlJc w:val="left"/>
      <w:pPr>
        <w:tabs>
          <w:tab w:val="num" w:pos="5040"/>
        </w:tabs>
        <w:ind w:left="5040" w:hanging="360"/>
      </w:pPr>
      <w:rPr>
        <w:rFonts w:ascii="Corbel" w:hAnsi="Corbel" w:hint="default"/>
      </w:rPr>
    </w:lvl>
    <w:lvl w:ilvl="7" w:tplc="44F6E328" w:tentative="1">
      <w:start w:val="1"/>
      <w:numFmt w:val="bullet"/>
      <w:lvlText w:val="•"/>
      <w:lvlJc w:val="left"/>
      <w:pPr>
        <w:tabs>
          <w:tab w:val="num" w:pos="5760"/>
        </w:tabs>
        <w:ind w:left="5760" w:hanging="360"/>
      </w:pPr>
      <w:rPr>
        <w:rFonts w:ascii="Corbel" w:hAnsi="Corbel" w:hint="default"/>
      </w:rPr>
    </w:lvl>
    <w:lvl w:ilvl="8" w:tplc="04CEBD0E" w:tentative="1">
      <w:start w:val="1"/>
      <w:numFmt w:val="bullet"/>
      <w:lvlText w:val="•"/>
      <w:lvlJc w:val="left"/>
      <w:pPr>
        <w:tabs>
          <w:tab w:val="num" w:pos="6480"/>
        </w:tabs>
        <w:ind w:left="6480" w:hanging="360"/>
      </w:pPr>
      <w:rPr>
        <w:rFonts w:ascii="Corbel" w:hAnsi="Corbel" w:hint="default"/>
      </w:rPr>
    </w:lvl>
  </w:abstractNum>
  <w:abstractNum w:abstractNumId="19" w15:restartNumberingAfterBreak="0">
    <w:nsid w:val="77374F94"/>
    <w:multiLevelType w:val="hybridMultilevel"/>
    <w:tmpl w:val="487E8A68"/>
    <w:lvl w:ilvl="0" w:tplc="40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0" w15:restartNumberingAfterBreak="0">
    <w:nsid w:val="7EE72B61"/>
    <w:multiLevelType w:val="hybridMultilevel"/>
    <w:tmpl w:val="D2BAC41E"/>
    <w:lvl w:ilvl="0" w:tplc="2870A876">
      <w:start w:val="1"/>
      <w:numFmt w:val="bullet"/>
      <w:lvlText w:val="•"/>
      <w:lvlJc w:val="left"/>
      <w:pPr>
        <w:tabs>
          <w:tab w:val="num" w:pos="720"/>
        </w:tabs>
        <w:ind w:left="720" w:hanging="360"/>
      </w:pPr>
      <w:rPr>
        <w:rFonts w:ascii="Corbel" w:hAnsi="Corbel" w:hint="default"/>
      </w:rPr>
    </w:lvl>
    <w:lvl w:ilvl="1" w:tplc="4EA8DF86" w:tentative="1">
      <w:start w:val="1"/>
      <w:numFmt w:val="bullet"/>
      <w:lvlText w:val="•"/>
      <w:lvlJc w:val="left"/>
      <w:pPr>
        <w:tabs>
          <w:tab w:val="num" w:pos="1440"/>
        </w:tabs>
        <w:ind w:left="1440" w:hanging="360"/>
      </w:pPr>
      <w:rPr>
        <w:rFonts w:ascii="Corbel" w:hAnsi="Corbel" w:hint="default"/>
      </w:rPr>
    </w:lvl>
    <w:lvl w:ilvl="2" w:tplc="A64AE44E" w:tentative="1">
      <w:start w:val="1"/>
      <w:numFmt w:val="bullet"/>
      <w:lvlText w:val="•"/>
      <w:lvlJc w:val="left"/>
      <w:pPr>
        <w:tabs>
          <w:tab w:val="num" w:pos="2160"/>
        </w:tabs>
        <w:ind w:left="2160" w:hanging="360"/>
      </w:pPr>
      <w:rPr>
        <w:rFonts w:ascii="Corbel" w:hAnsi="Corbel" w:hint="default"/>
      </w:rPr>
    </w:lvl>
    <w:lvl w:ilvl="3" w:tplc="13A4E1C8" w:tentative="1">
      <w:start w:val="1"/>
      <w:numFmt w:val="bullet"/>
      <w:lvlText w:val="•"/>
      <w:lvlJc w:val="left"/>
      <w:pPr>
        <w:tabs>
          <w:tab w:val="num" w:pos="2880"/>
        </w:tabs>
        <w:ind w:left="2880" w:hanging="360"/>
      </w:pPr>
      <w:rPr>
        <w:rFonts w:ascii="Corbel" w:hAnsi="Corbel" w:hint="default"/>
      </w:rPr>
    </w:lvl>
    <w:lvl w:ilvl="4" w:tplc="494C4EE4" w:tentative="1">
      <w:start w:val="1"/>
      <w:numFmt w:val="bullet"/>
      <w:lvlText w:val="•"/>
      <w:lvlJc w:val="left"/>
      <w:pPr>
        <w:tabs>
          <w:tab w:val="num" w:pos="3600"/>
        </w:tabs>
        <w:ind w:left="3600" w:hanging="360"/>
      </w:pPr>
      <w:rPr>
        <w:rFonts w:ascii="Corbel" w:hAnsi="Corbel" w:hint="default"/>
      </w:rPr>
    </w:lvl>
    <w:lvl w:ilvl="5" w:tplc="F544DAAC" w:tentative="1">
      <w:start w:val="1"/>
      <w:numFmt w:val="bullet"/>
      <w:lvlText w:val="•"/>
      <w:lvlJc w:val="left"/>
      <w:pPr>
        <w:tabs>
          <w:tab w:val="num" w:pos="4320"/>
        </w:tabs>
        <w:ind w:left="4320" w:hanging="360"/>
      </w:pPr>
      <w:rPr>
        <w:rFonts w:ascii="Corbel" w:hAnsi="Corbel" w:hint="default"/>
      </w:rPr>
    </w:lvl>
    <w:lvl w:ilvl="6" w:tplc="9CD64638" w:tentative="1">
      <w:start w:val="1"/>
      <w:numFmt w:val="bullet"/>
      <w:lvlText w:val="•"/>
      <w:lvlJc w:val="left"/>
      <w:pPr>
        <w:tabs>
          <w:tab w:val="num" w:pos="5040"/>
        </w:tabs>
        <w:ind w:left="5040" w:hanging="360"/>
      </w:pPr>
      <w:rPr>
        <w:rFonts w:ascii="Corbel" w:hAnsi="Corbel" w:hint="default"/>
      </w:rPr>
    </w:lvl>
    <w:lvl w:ilvl="7" w:tplc="696CC6AE" w:tentative="1">
      <w:start w:val="1"/>
      <w:numFmt w:val="bullet"/>
      <w:lvlText w:val="•"/>
      <w:lvlJc w:val="left"/>
      <w:pPr>
        <w:tabs>
          <w:tab w:val="num" w:pos="5760"/>
        </w:tabs>
        <w:ind w:left="5760" w:hanging="360"/>
      </w:pPr>
      <w:rPr>
        <w:rFonts w:ascii="Corbel" w:hAnsi="Corbel" w:hint="default"/>
      </w:rPr>
    </w:lvl>
    <w:lvl w:ilvl="8" w:tplc="9EEAE260" w:tentative="1">
      <w:start w:val="1"/>
      <w:numFmt w:val="bullet"/>
      <w:lvlText w:val="•"/>
      <w:lvlJc w:val="left"/>
      <w:pPr>
        <w:tabs>
          <w:tab w:val="num" w:pos="6480"/>
        </w:tabs>
        <w:ind w:left="6480" w:hanging="360"/>
      </w:pPr>
      <w:rPr>
        <w:rFonts w:ascii="Corbel" w:hAnsi="Corbel" w:hint="default"/>
      </w:rPr>
    </w:lvl>
  </w:abstractNum>
  <w:num w:numId="1">
    <w:abstractNumId w:val="14"/>
  </w:num>
  <w:num w:numId="2">
    <w:abstractNumId w:val="18"/>
  </w:num>
  <w:num w:numId="3">
    <w:abstractNumId w:val="2"/>
    <w:lvlOverride w:ilvl="0">
      <w:startOverride w:val="1"/>
    </w:lvlOverride>
  </w:num>
  <w:num w:numId="4">
    <w:abstractNumId w:val="1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num>
  <w:num w:numId="7">
    <w:abstractNumId w:val="5"/>
  </w:num>
  <w:num w:numId="8">
    <w:abstractNumId w:val="15"/>
  </w:num>
  <w:num w:numId="9">
    <w:abstractNumId w:val="16"/>
  </w:num>
  <w:num w:numId="10">
    <w:abstractNumId w:val="12"/>
  </w:num>
  <w:num w:numId="11">
    <w:abstractNumId w:val="6"/>
  </w:num>
  <w:num w:numId="12">
    <w:abstractNumId w:val="1"/>
  </w:num>
  <w:num w:numId="13">
    <w:abstractNumId w:val="4"/>
  </w:num>
  <w:num w:numId="14">
    <w:abstractNumId w:val="20"/>
  </w:num>
  <w:num w:numId="15">
    <w:abstractNumId w:val="17"/>
  </w:num>
  <w:num w:numId="16">
    <w:abstractNumId w:val="10"/>
  </w:num>
  <w:num w:numId="17">
    <w:abstractNumId w:val="11"/>
  </w:num>
  <w:num w:numId="18">
    <w:abstractNumId w:val="9"/>
  </w:num>
  <w:num w:numId="19">
    <w:abstractNumId w:val="7"/>
  </w:num>
  <w:num w:numId="20">
    <w:abstractNumId w:val="3"/>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B1B"/>
    <w:rsid w:val="00026C74"/>
    <w:rsid w:val="000357CD"/>
    <w:rsid w:val="000539DC"/>
    <w:rsid w:val="000C2F04"/>
    <w:rsid w:val="000F1EEB"/>
    <w:rsid w:val="001977E4"/>
    <w:rsid w:val="00251CFD"/>
    <w:rsid w:val="002832DF"/>
    <w:rsid w:val="002B46DC"/>
    <w:rsid w:val="002C4A78"/>
    <w:rsid w:val="002D0ED0"/>
    <w:rsid w:val="002D389F"/>
    <w:rsid w:val="002E067B"/>
    <w:rsid w:val="002E0C0E"/>
    <w:rsid w:val="002E368F"/>
    <w:rsid w:val="00303A67"/>
    <w:rsid w:val="00382877"/>
    <w:rsid w:val="003A3F84"/>
    <w:rsid w:val="00400BB2"/>
    <w:rsid w:val="004271D4"/>
    <w:rsid w:val="00440417"/>
    <w:rsid w:val="00467598"/>
    <w:rsid w:val="00470609"/>
    <w:rsid w:val="004C559F"/>
    <w:rsid w:val="004F144E"/>
    <w:rsid w:val="004F7BC8"/>
    <w:rsid w:val="005157A2"/>
    <w:rsid w:val="00531199"/>
    <w:rsid w:val="00582BD1"/>
    <w:rsid w:val="005D5198"/>
    <w:rsid w:val="005D635B"/>
    <w:rsid w:val="0066221F"/>
    <w:rsid w:val="00664882"/>
    <w:rsid w:val="00665710"/>
    <w:rsid w:val="00685816"/>
    <w:rsid w:val="006C3EC0"/>
    <w:rsid w:val="006D0BFF"/>
    <w:rsid w:val="006D5FBE"/>
    <w:rsid w:val="006E4D10"/>
    <w:rsid w:val="007341BB"/>
    <w:rsid w:val="00742666"/>
    <w:rsid w:val="00743243"/>
    <w:rsid w:val="00743DD9"/>
    <w:rsid w:val="007670C9"/>
    <w:rsid w:val="007B7740"/>
    <w:rsid w:val="00827BB5"/>
    <w:rsid w:val="00864B96"/>
    <w:rsid w:val="00872AAC"/>
    <w:rsid w:val="008B7DD1"/>
    <w:rsid w:val="00907A58"/>
    <w:rsid w:val="00920816"/>
    <w:rsid w:val="009745AB"/>
    <w:rsid w:val="009842FB"/>
    <w:rsid w:val="009D3E96"/>
    <w:rsid w:val="00A12FE2"/>
    <w:rsid w:val="00A206C2"/>
    <w:rsid w:val="00A306A3"/>
    <w:rsid w:val="00A5472D"/>
    <w:rsid w:val="00AC1E3D"/>
    <w:rsid w:val="00AD0D42"/>
    <w:rsid w:val="00AE1850"/>
    <w:rsid w:val="00B04B00"/>
    <w:rsid w:val="00B57B1B"/>
    <w:rsid w:val="00C250B2"/>
    <w:rsid w:val="00C92B73"/>
    <w:rsid w:val="00CA358E"/>
    <w:rsid w:val="00D16BA7"/>
    <w:rsid w:val="00D42A85"/>
    <w:rsid w:val="00D65341"/>
    <w:rsid w:val="00D66C3D"/>
    <w:rsid w:val="00D865BC"/>
    <w:rsid w:val="00DB407F"/>
    <w:rsid w:val="00DE3947"/>
    <w:rsid w:val="00E02BDE"/>
    <w:rsid w:val="00E72146"/>
    <w:rsid w:val="00F137D0"/>
    <w:rsid w:val="00F23215"/>
    <w:rsid w:val="00FD02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D781AE-736A-46CA-998D-D5615F6C4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5198"/>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65BC"/>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D5198"/>
    <w:rPr>
      <w:rFonts w:asciiTheme="majorHAnsi" w:eastAsiaTheme="majorEastAsia" w:hAnsiTheme="majorHAnsi" w:cstheme="majorBidi"/>
      <w:b/>
      <w:bCs/>
      <w:color w:val="2E74B5" w:themeColor="accent1" w:themeShade="BF"/>
      <w:sz w:val="28"/>
      <w:szCs w:val="28"/>
    </w:rPr>
  </w:style>
  <w:style w:type="character" w:customStyle="1" w:styleId="NormalWebChar">
    <w:name w:val="Normal (Web) Char"/>
    <w:basedOn w:val="DefaultParagraphFont"/>
    <w:link w:val="NormalWeb"/>
    <w:uiPriority w:val="99"/>
    <w:locked/>
    <w:rsid w:val="005D5198"/>
    <w:rPr>
      <w:rFonts w:ascii="Times New Roman" w:eastAsia="Times New Roman" w:hAnsi="Times New Roman" w:cs="Times New Roman"/>
      <w:sz w:val="24"/>
      <w:szCs w:val="24"/>
    </w:rPr>
  </w:style>
  <w:style w:type="paragraph" w:styleId="NormalWeb">
    <w:name w:val="Normal (Web)"/>
    <w:basedOn w:val="Normal"/>
    <w:link w:val="NormalWebChar"/>
    <w:uiPriority w:val="99"/>
    <w:unhideWhenUsed/>
    <w:rsid w:val="005D5198"/>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unhideWhenUsed/>
    <w:rsid w:val="005D5198"/>
    <w:pPr>
      <w:widowControl w:val="0"/>
      <w:suppressAutoHyphens/>
      <w:spacing w:after="120" w:line="240" w:lineRule="auto"/>
    </w:pPr>
    <w:rPr>
      <w:rFonts w:ascii="Times New Roman" w:eastAsia="Lucida Sans Unicode" w:hAnsi="Times New Roman" w:cs="Tahoma"/>
      <w:color w:val="000000"/>
      <w:sz w:val="24"/>
      <w:szCs w:val="24"/>
      <w:lang w:bidi="en-US"/>
    </w:rPr>
  </w:style>
  <w:style w:type="character" w:customStyle="1" w:styleId="BodyTextChar">
    <w:name w:val="Body Text Char"/>
    <w:basedOn w:val="DefaultParagraphFont"/>
    <w:link w:val="BodyText"/>
    <w:uiPriority w:val="99"/>
    <w:rsid w:val="005D5198"/>
    <w:rPr>
      <w:rFonts w:ascii="Times New Roman" w:eastAsia="Lucida Sans Unicode" w:hAnsi="Times New Roman" w:cs="Tahoma"/>
      <w:color w:val="000000"/>
      <w:sz w:val="24"/>
      <w:szCs w:val="24"/>
      <w:lang w:bidi="en-US"/>
    </w:rPr>
  </w:style>
  <w:style w:type="character" w:customStyle="1" w:styleId="style121">
    <w:name w:val="style121"/>
    <w:rsid w:val="005D5198"/>
    <w:rPr>
      <w:rFonts w:ascii="Arial" w:hAnsi="Arial" w:cs="Arial" w:hint="default"/>
      <w:sz w:val="20"/>
      <w:szCs w:val="20"/>
    </w:rPr>
  </w:style>
  <w:style w:type="character" w:customStyle="1" w:styleId="apple-converted-space">
    <w:name w:val="apple-converted-space"/>
    <w:basedOn w:val="DefaultParagraphFont"/>
    <w:rsid w:val="0066221F"/>
  </w:style>
  <w:style w:type="paragraph" w:styleId="Subtitle">
    <w:name w:val="Subtitle"/>
    <w:basedOn w:val="Normal"/>
    <w:next w:val="Normal"/>
    <w:link w:val="SubtitleChar"/>
    <w:uiPriority w:val="99"/>
    <w:qFormat/>
    <w:rsid w:val="00A5472D"/>
    <w:pPr>
      <w:spacing w:after="200" w:line="276" w:lineRule="auto"/>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99"/>
    <w:rsid w:val="00A5472D"/>
    <w:rPr>
      <w:rFonts w:asciiTheme="majorHAnsi" w:eastAsiaTheme="majorEastAsia" w:hAnsiTheme="majorHAnsi" w:cstheme="majorBidi"/>
      <w:i/>
      <w:iCs/>
      <w:color w:val="5B9BD5"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32889">
      <w:bodyDiv w:val="1"/>
      <w:marLeft w:val="0"/>
      <w:marRight w:val="0"/>
      <w:marTop w:val="0"/>
      <w:marBottom w:val="0"/>
      <w:divBdr>
        <w:top w:val="none" w:sz="0" w:space="0" w:color="auto"/>
        <w:left w:val="none" w:sz="0" w:space="0" w:color="auto"/>
        <w:bottom w:val="none" w:sz="0" w:space="0" w:color="auto"/>
        <w:right w:val="none" w:sz="0" w:space="0" w:color="auto"/>
      </w:divBdr>
      <w:divsChild>
        <w:div w:id="1316181784">
          <w:marLeft w:val="360"/>
          <w:marRight w:val="0"/>
          <w:marTop w:val="280"/>
          <w:marBottom w:val="0"/>
          <w:divBdr>
            <w:top w:val="none" w:sz="0" w:space="0" w:color="auto"/>
            <w:left w:val="none" w:sz="0" w:space="0" w:color="auto"/>
            <w:bottom w:val="none" w:sz="0" w:space="0" w:color="auto"/>
            <w:right w:val="none" w:sz="0" w:space="0" w:color="auto"/>
          </w:divBdr>
        </w:div>
        <w:div w:id="1960718787">
          <w:marLeft w:val="360"/>
          <w:marRight w:val="0"/>
          <w:marTop w:val="280"/>
          <w:marBottom w:val="0"/>
          <w:divBdr>
            <w:top w:val="none" w:sz="0" w:space="0" w:color="auto"/>
            <w:left w:val="none" w:sz="0" w:space="0" w:color="auto"/>
            <w:bottom w:val="none" w:sz="0" w:space="0" w:color="auto"/>
            <w:right w:val="none" w:sz="0" w:space="0" w:color="auto"/>
          </w:divBdr>
        </w:div>
        <w:div w:id="95440675">
          <w:marLeft w:val="360"/>
          <w:marRight w:val="0"/>
          <w:marTop w:val="280"/>
          <w:marBottom w:val="0"/>
          <w:divBdr>
            <w:top w:val="none" w:sz="0" w:space="0" w:color="auto"/>
            <w:left w:val="none" w:sz="0" w:space="0" w:color="auto"/>
            <w:bottom w:val="none" w:sz="0" w:space="0" w:color="auto"/>
            <w:right w:val="none" w:sz="0" w:space="0" w:color="auto"/>
          </w:divBdr>
        </w:div>
      </w:divsChild>
    </w:div>
    <w:div w:id="401145929">
      <w:bodyDiv w:val="1"/>
      <w:marLeft w:val="0"/>
      <w:marRight w:val="0"/>
      <w:marTop w:val="0"/>
      <w:marBottom w:val="0"/>
      <w:divBdr>
        <w:top w:val="none" w:sz="0" w:space="0" w:color="auto"/>
        <w:left w:val="none" w:sz="0" w:space="0" w:color="auto"/>
        <w:bottom w:val="none" w:sz="0" w:space="0" w:color="auto"/>
        <w:right w:val="none" w:sz="0" w:space="0" w:color="auto"/>
      </w:divBdr>
      <w:divsChild>
        <w:div w:id="628705559">
          <w:marLeft w:val="360"/>
          <w:marRight w:val="0"/>
          <w:marTop w:val="280"/>
          <w:marBottom w:val="0"/>
          <w:divBdr>
            <w:top w:val="none" w:sz="0" w:space="0" w:color="auto"/>
            <w:left w:val="none" w:sz="0" w:space="0" w:color="auto"/>
            <w:bottom w:val="none" w:sz="0" w:space="0" w:color="auto"/>
            <w:right w:val="none" w:sz="0" w:space="0" w:color="auto"/>
          </w:divBdr>
        </w:div>
        <w:div w:id="2088189353">
          <w:marLeft w:val="360"/>
          <w:marRight w:val="0"/>
          <w:marTop w:val="280"/>
          <w:marBottom w:val="0"/>
          <w:divBdr>
            <w:top w:val="none" w:sz="0" w:space="0" w:color="auto"/>
            <w:left w:val="none" w:sz="0" w:space="0" w:color="auto"/>
            <w:bottom w:val="none" w:sz="0" w:space="0" w:color="auto"/>
            <w:right w:val="none" w:sz="0" w:space="0" w:color="auto"/>
          </w:divBdr>
        </w:div>
      </w:divsChild>
    </w:div>
    <w:div w:id="632911537">
      <w:bodyDiv w:val="1"/>
      <w:marLeft w:val="0"/>
      <w:marRight w:val="0"/>
      <w:marTop w:val="0"/>
      <w:marBottom w:val="0"/>
      <w:divBdr>
        <w:top w:val="none" w:sz="0" w:space="0" w:color="auto"/>
        <w:left w:val="none" w:sz="0" w:space="0" w:color="auto"/>
        <w:bottom w:val="none" w:sz="0" w:space="0" w:color="auto"/>
        <w:right w:val="none" w:sz="0" w:space="0" w:color="auto"/>
      </w:divBdr>
      <w:divsChild>
        <w:div w:id="185026931">
          <w:marLeft w:val="360"/>
          <w:marRight w:val="0"/>
          <w:marTop w:val="280"/>
          <w:marBottom w:val="0"/>
          <w:divBdr>
            <w:top w:val="none" w:sz="0" w:space="0" w:color="auto"/>
            <w:left w:val="none" w:sz="0" w:space="0" w:color="auto"/>
            <w:bottom w:val="none" w:sz="0" w:space="0" w:color="auto"/>
            <w:right w:val="none" w:sz="0" w:space="0" w:color="auto"/>
          </w:divBdr>
        </w:div>
        <w:div w:id="1190921996">
          <w:marLeft w:val="360"/>
          <w:marRight w:val="0"/>
          <w:marTop w:val="280"/>
          <w:marBottom w:val="0"/>
          <w:divBdr>
            <w:top w:val="none" w:sz="0" w:space="0" w:color="auto"/>
            <w:left w:val="none" w:sz="0" w:space="0" w:color="auto"/>
            <w:bottom w:val="none" w:sz="0" w:space="0" w:color="auto"/>
            <w:right w:val="none" w:sz="0" w:space="0" w:color="auto"/>
          </w:divBdr>
        </w:div>
        <w:div w:id="1425760410">
          <w:marLeft w:val="360"/>
          <w:marRight w:val="0"/>
          <w:marTop w:val="280"/>
          <w:marBottom w:val="0"/>
          <w:divBdr>
            <w:top w:val="none" w:sz="0" w:space="0" w:color="auto"/>
            <w:left w:val="none" w:sz="0" w:space="0" w:color="auto"/>
            <w:bottom w:val="none" w:sz="0" w:space="0" w:color="auto"/>
            <w:right w:val="none" w:sz="0" w:space="0" w:color="auto"/>
          </w:divBdr>
        </w:div>
      </w:divsChild>
    </w:div>
    <w:div w:id="775518124">
      <w:bodyDiv w:val="1"/>
      <w:marLeft w:val="0"/>
      <w:marRight w:val="0"/>
      <w:marTop w:val="0"/>
      <w:marBottom w:val="0"/>
      <w:divBdr>
        <w:top w:val="none" w:sz="0" w:space="0" w:color="auto"/>
        <w:left w:val="none" w:sz="0" w:space="0" w:color="auto"/>
        <w:bottom w:val="none" w:sz="0" w:space="0" w:color="auto"/>
        <w:right w:val="none" w:sz="0" w:space="0" w:color="auto"/>
      </w:divBdr>
    </w:div>
    <w:div w:id="943072668">
      <w:bodyDiv w:val="1"/>
      <w:marLeft w:val="0"/>
      <w:marRight w:val="0"/>
      <w:marTop w:val="0"/>
      <w:marBottom w:val="0"/>
      <w:divBdr>
        <w:top w:val="none" w:sz="0" w:space="0" w:color="auto"/>
        <w:left w:val="none" w:sz="0" w:space="0" w:color="auto"/>
        <w:bottom w:val="none" w:sz="0" w:space="0" w:color="auto"/>
        <w:right w:val="none" w:sz="0" w:space="0" w:color="auto"/>
      </w:divBdr>
      <w:divsChild>
        <w:div w:id="728573445">
          <w:marLeft w:val="360"/>
          <w:marRight w:val="0"/>
          <w:marTop w:val="280"/>
          <w:marBottom w:val="0"/>
          <w:divBdr>
            <w:top w:val="none" w:sz="0" w:space="0" w:color="auto"/>
            <w:left w:val="none" w:sz="0" w:space="0" w:color="auto"/>
            <w:bottom w:val="none" w:sz="0" w:space="0" w:color="auto"/>
            <w:right w:val="none" w:sz="0" w:space="0" w:color="auto"/>
          </w:divBdr>
        </w:div>
        <w:div w:id="768695318">
          <w:marLeft w:val="360"/>
          <w:marRight w:val="0"/>
          <w:marTop w:val="280"/>
          <w:marBottom w:val="0"/>
          <w:divBdr>
            <w:top w:val="none" w:sz="0" w:space="0" w:color="auto"/>
            <w:left w:val="none" w:sz="0" w:space="0" w:color="auto"/>
            <w:bottom w:val="none" w:sz="0" w:space="0" w:color="auto"/>
            <w:right w:val="none" w:sz="0" w:space="0" w:color="auto"/>
          </w:divBdr>
        </w:div>
        <w:div w:id="751584726">
          <w:marLeft w:val="360"/>
          <w:marRight w:val="0"/>
          <w:marTop w:val="280"/>
          <w:marBottom w:val="0"/>
          <w:divBdr>
            <w:top w:val="none" w:sz="0" w:space="0" w:color="auto"/>
            <w:left w:val="none" w:sz="0" w:space="0" w:color="auto"/>
            <w:bottom w:val="none" w:sz="0" w:space="0" w:color="auto"/>
            <w:right w:val="none" w:sz="0" w:space="0" w:color="auto"/>
          </w:divBdr>
        </w:div>
        <w:div w:id="607586683">
          <w:marLeft w:val="360"/>
          <w:marRight w:val="0"/>
          <w:marTop w:val="280"/>
          <w:marBottom w:val="0"/>
          <w:divBdr>
            <w:top w:val="none" w:sz="0" w:space="0" w:color="auto"/>
            <w:left w:val="none" w:sz="0" w:space="0" w:color="auto"/>
            <w:bottom w:val="none" w:sz="0" w:space="0" w:color="auto"/>
            <w:right w:val="none" w:sz="0" w:space="0" w:color="auto"/>
          </w:divBdr>
        </w:div>
      </w:divsChild>
    </w:div>
    <w:div w:id="1276058184">
      <w:bodyDiv w:val="1"/>
      <w:marLeft w:val="0"/>
      <w:marRight w:val="0"/>
      <w:marTop w:val="0"/>
      <w:marBottom w:val="0"/>
      <w:divBdr>
        <w:top w:val="none" w:sz="0" w:space="0" w:color="auto"/>
        <w:left w:val="none" w:sz="0" w:space="0" w:color="auto"/>
        <w:bottom w:val="none" w:sz="0" w:space="0" w:color="auto"/>
        <w:right w:val="none" w:sz="0" w:space="0" w:color="auto"/>
      </w:divBdr>
      <w:divsChild>
        <w:div w:id="1753890465">
          <w:marLeft w:val="360"/>
          <w:marRight w:val="0"/>
          <w:marTop w:val="280"/>
          <w:marBottom w:val="0"/>
          <w:divBdr>
            <w:top w:val="none" w:sz="0" w:space="0" w:color="auto"/>
            <w:left w:val="none" w:sz="0" w:space="0" w:color="auto"/>
            <w:bottom w:val="none" w:sz="0" w:space="0" w:color="auto"/>
            <w:right w:val="none" w:sz="0" w:space="0" w:color="auto"/>
          </w:divBdr>
        </w:div>
        <w:div w:id="1382441268">
          <w:marLeft w:val="360"/>
          <w:marRight w:val="0"/>
          <w:marTop w:val="280"/>
          <w:marBottom w:val="0"/>
          <w:divBdr>
            <w:top w:val="none" w:sz="0" w:space="0" w:color="auto"/>
            <w:left w:val="none" w:sz="0" w:space="0" w:color="auto"/>
            <w:bottom w:val="none" w:sz="0" w:space="0" w:color="auto"/>
            <w:right w:val="none" w:sz="0" w:space="0" w:color="auto"/>
          </w:divBdr>
        </w:div>
        <w:div w:id="2074234094">
          <w:marLeft w:val="360"/>
          <w:marRight w:val="0"/>
          <w:marTop w:val="280"/>
          <w:marBottom w:val="0"/>
          <w:divBdr>
            <w:top w:val="none" w:sz="0" w:space="0" w:color="auto"/>
            <w:left w:val="none" w:sz="0" w:space="0" w:color="auto"/>
            <w:bottom w:val="none" w:sz="0" w:space="0" w:color="auto"/>
            <w:right w:val="none" w:sz="0" w:space="0" w:color="auto"/>
          </w:divBdr>
        </w:div>
        <w:div w:id="480972349">
          <w:marLeft w:val="360"/>
          <w:marRight w:val="0"/>
          <w:marTop w:val="280"/>
          <w:marBottom w:val="0"/>
          <w:divBdr>
            <w:top w:val="none" w:sz="0" w:space="0" w:color="auto"/>
            <w:left w:val="none" w:sz="0" w:space="0" w:color="auto"/>
            <w:bottom w:val="none" w:sz="0" w:space="0" w:color="auto"/>
            <w:right w:val="none" w:sz="0" w:space="0" w:color="auto"/>
          </w:divBdr>
        </w:div>
        <w:div w:id="113598694">
          <w:marLeft w:val="360"/>
          <w:marRight w:val="0"/>
          <w:marTop w:val="280"/>
          <w:marBottom w:val="0"/>
          <w:divBdr>
            <w:top w:val="none" w:sz="0" w:space="0" w:color="auto"/>
            <w:left w:val="none" w:sz="0" w:space="0" w:color="auto"/>
            <w:bottom w:val="none" w:sz="0" w:space="0" w:color="auto"/>
            <w:right w:val="none" w:sz="0" w:space="0" w:color="auto"/>
          </w:divBdr>
        </w:div>
        <w:div w:id="212467949">
          <w:marLeft w:val="360"/>
          <w:marRight w:val="0"/>
          <w:marTop w:val="280"/>
          <w:marBottom w:val="0"/>
          <w:divBdr>
            <w:top w:val="none" w:sz="0" w:space="0" w:color="auto"/>
            <w:left w:val="none" w:sz="0" w:space="0" w:color="auto"/>
            <w:bottom w:val="none" w:sz="0" w:space="0" w:color="auto"/>
            <w:right w:val="none" w:sz="0" w:space="0" w:color="auto"/>
          </w:divBdr>
        </w:div>
        <w:div w:id="1029382105">
          <w:marLeft w:val="360"/>
          <w:marRight w:val="0"/>
          <w:marTop w:val="280"/>
          <w:marBottom w:val="0"/>
          <w:divBdr>
            <w:top w:val="none" w:sz="0" w:space="0" w:color="auto"/>
            <w:left w:val="none" w:sz="0" w:space="0" w:color="auto"/>
            <w:bottom w:val="none" w:sz="0" w:space="0" w:color="auto"/>
            <w:right w:val="none" w:sz="0" w:space="0" w:color="auto"/>
          </w:divBdr>
        </w:div>
      </w:divsChild>
    </w:div>
    <w:div w:id="1450398071">
      <w:bodyDiv w:val="1"/>
      <w:marLeft w:val="0"/>
      <w:marRight w:val="0"/>
      <w:marTop w:val="0"/>
      <w:marBottom w:val="0"/>
      <w:divBdr>
        <w:top w:val="none" w:sz="0" w:space="0" w:color="auto"/>
        <w:left w:val="none" w:sz="0" w:space="0" w:color="auto"/>
        <w:bottom w:val="none" w:sz="0" w:space="0" w:color="auto"/>
        <w:right w:val="none" w:sz="0" w:space="0" w:color="auto"/>
      </w:divBdr>
      <w:divsChild>
        <w:div w:id="1700886112">
          <w:marLeft w:val="360"/>
          <w:marRight w:val="0"/>
          <w:marTop w:val="280"/>
          <w:marBottom w:val="0"/>
          <w:divBdr>
            <w:top w:val="none" w:sz="0" w:space="0" w:color="auto"/>
            <w:left w:val="none" w:sz="0" w:space="0" w:color="auto"/>
            <w:bottom w:val="none" w:sz="0" w:space="0" w:color="auto"/>
            <w:right w:val="none" w:sz="0" w:space="0" w:color="auto"/>
          </w:divBdr>
        </w:div>
        <w:div w:id="1883402113">
          <w:marLeft w:val="360"/>
          <w:marRight w:val="0"/>
          <w:marTop w:val="280"/>
          <w:marBottom w:val="0"/>
          <w:divBdr>
            <w:top w:val="none" w:sz="0" w:space="0" w:color="auto"/>
            <w:left w:val="none" w:sz="0" w:space="0" w:color="auto"/>
            <w:bottom w:val="none" w:sz="0" w:space="0" w:color="auto"/>
            <w:right w:val="none" w:sz="0" w:space="0" w:color="auto"/>
          </w:divBdr>
        </w:div>
      </w:divsChild>
    </w:div>
    <w:div w:id="1518501846">
      <w:bodyDiv w:val="1"/>
      <w:marLeft w:val="0"/>
      <w:marRight w:val="0"/>
      <w:marTop w:val="0"/>
      <w:marBottom w:val="0"/>
      <w:divBdr>
        <w:top w:val="none" w:sz="0" w:space="0" w:color="auto"/>
        <w:left w:val="none" w:sz="0" w:space="0" w:color="auto"/>
        <w:bottom w:val="none" w:sz="0" w:space="0" w:color="auto"/>
        <w:right w:val="none" w:sz="0" w:space="0" w:color="auto"/>
      </w:divBdr>
      <w:divsChild>
        <w:div w:id="1725446797">
          <w:marLeft w:val="360"/>
          <w:marRight w:val="0"/>
          <w:marTop w:val="280"/>
          <w:marBottom w:val="0"/>
          <w:divBdr>
            <w:top w:val="none" w:sz="0" w:space="0" w:color="auto"/>
            <w:left w:val="none" w:sz="0" w:space="0" w:color="auto"/>
            <w:bottom w:val="none" w:sz="0" w:space="0" w:color="auto"/>
            <w:right w:val="none" w:sz="0" w:space="0" w:color="auto"/>
          </w:divBdr>
        </w:div>
        <w:div w:id="338973875">
          <w:marLeft w:val="360"/>
          <w:marRight w:val="0"/>
          <w:marTop w:val="280"/>
          <w:marBottom w:val="0"/>
          <w:divBdr>
            <w:top w:val="none" w:sz="0" w:space="0" w:color="auto"/>
            <w:left w:val="none" w:sz="0" w:space="0" w:color="auto"/>
            <w:bottom w:val="none" w:sz="0" w:space="0" w:color="auto"/>
            <w:right w:val="none" w:sz="0" w:space="0" w:color="auto"/>
          </w:divBdr>
        </w:div>
        <w:div w:id="807673924">
          <w:marLeft w:val="360"/>
          <w:marRight w:val="0"/>
          <w:marTop w:val="280"/>
          <w:marBottom w:val="0"/>
          <w:divBdr>
            <w:top w:val="none" w:sz="0" w:space="0" w:color="auto"/>
            <w:left w:val="none" w:sz="0" w:space="0" w:color="auto"/>
            <w:bottom w:val="none" w:sz="0" w:space="0" w:color="auto"/>
            <w:right w:val="none" w:sz="0" w:space="0" w:color="auto"/>
          </w:divBdr>
        </w:div>
      </w:divsChild>
    </w:div>
    <w:div w:id="1563129109">
      <w:bodyDiv w:val="1"/>
      <w:marLeft w:val="0"/>
      <w:marRight w:val="0"/>
      <w:marTop w:val="0"/>
      <w:marBottom w:val="0"/>
      <w:divBdr>
        <w:top w:val="none" w:sz="0" w:space="0" w:color="auto"/>
        <w:left w:val="none" w:sz="0" w:space="0" w:color="auto"/>
        <w:bottom w:val="none" w:sz="0" w:space="0" w:color="auto"/>
        <w:right w:val="none" w:sz="0" w:space="0" w:color="auto"/>
      </w:divBdr>
      <w:divsChild>
        <w:div w:id="2116288737">
          <w:marLeft w:val="360"/>
          <w:marRight w:val="0"/>
          <w:marTop w:val="280"/>
          <w:marBottom w:val="0"/>
          <w:divBdr>
            <w:top w:val="none" w:sz="0" w:space="0" w:color="auto"/>
            <w:left w:val="none" w:sz="0" w:space="0" w:color="auto"/>
            <w:bottom w:val="none" w:sz="0" w:space="0" w:color="auto"/>
            <w:right w:val="none" w:sz="0" w:space="0" w:color="auto"/>
          </w:divBdr>
        </w:div>
        <w:div w:id="184099251">
          <w:marLeft w:val="360"/>
          <w:marRight w:val="0"/>
          <w:marTop w:val="280"/>
          <w:marBottom w:val="0"/>
          <w:divBdr>
            <w:top w:val="none" w:sz="0" w:space="0" w:color="auto"/>
            <w:left w:val="none" w:sz="0" w:space="0" w:color="auto"/>
            <w:bottom w:val="none" w:sz="0" w:space="0" w:color="auto"/>
            <w:right w:val="none" w:sz="0" w:space="0" w:color="auto"/>
          </w:divBdr>
        </w:div>
      </w:divsChild>
    </w:div>
    <w:div w:id="1695422137">
      <w:bodyDiv w:val="1"/>
      <w:marLeft w:val="0"/>
      <w:marRight w:val="0"/>
      <w:marTop w:val="0"/>
      <w:marBottom w:val="0"/>
      <w:divBdr>
        <w:top w:val="none" w:sz="0" w:space="0" w:color="auto"/>
        <w:left w:val="none" w:sz="0" w:space="0" w:color="auto"/>
        <w:bottom w:val="none" w:sz="0" w:space="0" w:color="auto"/>
        <w:right w:val="none" w:sz="0" w:space="0" w:color="auto"/>
      </w:divBdr>
      <w:divsChild>
        <w:div w:id="932591241">
          <w:marLeft w:val="0"/>
          <w:marRight w:val="0"/>
          <w:marTop w:val="0"/>
          <w:marBottom w:val="0"/>
          <w:divBdr>
            <w:top w:val="none" w:sz="0" w:space="0" w:color="auto"/>
            <w:left w:val="none" w:sz="0" w:space="0" w:color="auto"/>
            <w:bottom w:val="none" w:sz="0" w:space="0" w:color="auto"/>
            <w:right w:val="none" w:sz="0" w:space="0" w:color="auto"/>
          </w:divBdr>
        </w:div>
        <w:div w:id="1345667902">
          <w:marLeft w:val="0"/>
          <w:marRight w:val="0"/>
          <w:marTop w:val="0"/>
          <w:marBottom w:val="0"/>
          <w:divBdr>
            <w:top w:val="none" w:sz="0" w:space="0" w:color="auto"/>
            <w:left w:val="none" w:sz="0" w:space="0" w:color="auto"/>
            <w:bottom w:val="none" w:sz="0" w:space="0" w:color="auto"/>
            <w:right w:val="none" w:sz="0" w:space="0" w:color="auto"/>
          </w:divBdr>
        </w:div>
        <w:div w:id="1283611274">
          <w:marLeft w:val="0"/>
          <w:marRight w:val="0"/>
          <w:marTop w:val="0"/>
          <w:marBottom w:val="0"/>
          <w:divBdr>
            <w:top w:val="none" w:sz="0" w:space="0" w:color="auto"/>
            <w:left w:val="none" w:sz="0" w:space="0" w:color="auto"/>
            <w:bottom w:val="none" w:sz="0" w:space="0" w:color="auto"/>
            <w:right w:val="none" w:sz="0" w:space="0" w:color="auto"/>
          </w:divBdr>
        </w:div>
        <w:div w:id="219441739">
          <w:marLeft w:val="0"/>
          <w:marRight w:val="0"/>
          <w:marTop w:val="0"/>
          <w:marBottom w:val="0"/>
          <w:divBdr>
            <w:top w:val="none" w:sz="0" w:space="0" w:color="auto"/>
            <w:left w:val="none" w:sz="0" w:space="0" w:color="auto"/>
            <w:bottom w:val="none" w:sz="0" w:space="0" w:color="auto"/>
            <w:right w:val="none" w:sz="0" w:space="0" w:color="auto"/>
          </w:divBdr>
        </w:div>
        <w:div w:id="1865291175">
          <w:marLeft w:val="0"/>
          <w:marRight w:val="0"/>
          <w:marTop w:val="0"/>
          <w:marBottom w:val="0"/>
          <w:divBdr>
            <w:top w:val="none" w:sz="0" w:space="0" w:color="auto"/>
            <w:left w:val="none" w:sz="0" w:space="0" w:color="auto"/>
            <w:bottom w:val="none" w:sz="0" w:space="0" w:color="auto"/>
            <w:right w:val="none" w:sz="0" w:space="0" w:color="auto"/>
          </w:divBdr>
        </w:div>
        <w:div w:id="1075857826">
          <w:marLeft w:val="0"/>
          <w:marRight w:val="0"/>
          <w:marTop w:val="0"/>
          <w:marBottom w:val="0"/>
          <w:divBdr>
            <w:top w:val="none" w:sz="0" w:space="0" w:color="auto"/>
            <w:left w:val="none" w:sz="0" w:space="0" w:color="auto"/>
            <w:bottom w:val="none" w:sz="0" w:space="0" w:color="auto"/>
            <w:right w:val="none" w:sz="0" w:space="0" w:color="auto"/>
          </w:divBdr>
        </w:div>
        <w:div w:id="1791390819">
          <w:marLeft w:val="0"/>
          <w:marRight w:val="0"/>
          <w:marTop w:val="0"/>
          <w:marBottom w:val="0"/>
          <w:divBdr>
            <w:top w:val="none" w:sz="0" w:space="0" w:color="auto"/>
            <w:left w:val="none" w:sz="0" w:space="0" w:color="auto"/>
            <w:bottom w:val="none" w:sz="0" w:space="0" w:color="auto"/>
            <w:right w:val="none" w:sz="0" w:space="0" w:color="auto"/>
          </w:divBdr>
        </w:div>
        <w:div w:id="319506271">
          <w:marLeft w:val="0"/>
          <w:marRight w:val="0"/>
          <w:marTop w:val="0"/>
          <w:marBottom w:val="0"/>
          <w:divBdr>
            <w:top w:val="none" w:sz="0" w:space="0" w:color="auto"/>
            <w:left w:val="none" w:sz="0" w:space="0" w:color="auto"/>
            <w:bottom w:val="none" w:sz="0" w:space="0" w:color="auto"/>
            <w:right w:val="none" w:sz="0" w:space="0" w:color="auto"/>
          </w:divBdr>
        </w:div>
        <w:div w:id="793140416">
          <w:marLeft w:val="0"/>
          <w:marRight w:val="0"/>
          <w:marTop w:val="0"/>
          <w:marBottom w:val="0"/>
          <w:divBdr>
            <w:top w:val="none" w:sz="0" w:space="0" w:color="auto"/>
            <w:left w:val="none" w:sz="0" w:space="0" w:color="auto"/>
            <w:bottom w:val="none" w:sz="0" w:space="0" w:color="auto"/>
            <w:right w:val="none" w:sz="0" w:space="0" w:color="auto"/>
          </w:divBdr>
        </w:div>
      </w:divsChild>
    </w:div>
    <w:div w:id="1868449745">
      <w:bodyDiv w:val="1"/>
      <w:marLeft w:val="0"/>
      <w:marRight w:val="0"/>
      <w:marTop w:val="0"/>
      <w:marBottom w:val="0"/>
      <w:divBdr>
        <w:top w:val="none" w:sz="0" w:space="0" w:color="auto"/>
        <w:left w:val="none" w:sz="0" w:space="0" w:color="auto"/>
        <w:bottom w:val="none" w:sz="0" w:space="0" w:color="auto"/>
        <w:right w:val="none" w:sz="0" w:space="0" w:color="auto"/>
      </w:divBdr>
      <w:divsChild>
        <w:div w:id="953168696">
          <w:marLeft w:val="360"/>
          <w:marRight w:val="0"/>
          <w:marTop w:val="280"/>
          <w:marBottom w:val="0"/>
          <w:divBdr>
            <w:top w:val="none" w:sz="0" w:space="0" w:color="auto"/>
            <w:left w:val="none" w:sz="0" w:space="0" w:color="auto"/>
            <w:bottom w:val="none" w:sz="0" w:space="0" w:color="auto"/>
            <w:right w:val="none" w:sz="0" w:space="0" w:color="auto"/>
          </w:divBdr>
        </w:div>
        <w:div w:id="1591693489">
          <w:marLeft w:val="360"/>
          <w:marRight w:val="0"/>
          <w:marTop w:val="280"/>
          <w:marBottom w:val="0"/>
          <w:divBdr>
            <w:top w:val="none" w:sz="0" w:space="0" w:color="auto"/>
            <w:left w:val="none" w:sz="0" w:space="0" w:color="auto"/>
            <w:bottom w:val="none" w:sz="0" w:space="0" w:color="auto"/>
            <w:right w:val="none" w:sz="0" w:space="0" w:color="auto"/>
          </w:divBdr>
        </w:div>
        <w:div w:id="1609658213">
          <w:marLeft w:val="360"/>
          <w:marRight w:val="0"/>
          <w:marTop w:val="280"/>
          <w:marBottom w:val="0"/>
          <w:divBdr>
            <w:top w:val="none" w:sz="0" w:space="0" w:color="auto"/>
            <w:left w:val="none" w:sz="0" w:space="0" w:color="auto"/>
            <w:bottom w:val="none" w:sz="0" w:space="0" w:color="auto"/>
            <w:right w:val="none" w:sz="0" w:space="0" w:color="auto"/>
          </w:divBdr>
        </w:div>
        <w:div w:id="1562866155">
          <w:marLeft w:val="360"/>
          <w:marRight w:val="0"/>
          <w:marTop w:val="280"/>
          <w:marBottom w:val="0"/>
          <w:divBdr>
            <w:top w:val="none" w:sz="0" w:space="0" w:color="auto"/>
            <w:left w:val="none" w:sz="0" w:space="0" w:color="auto"/>
            <w:bottom w:val="none" w:sz="0" w:space="0" w:color="auto"/>
            <w:right w:val="none" w:sz="0" w:space="0" w:color="auto"/>
          </w:divBdr>
        </w:div>
      </w:divsChild>
    </w:div>
    <w:div w:id="1940793849">
      <w:bodyDiv w:val="1"/>
      <w:marLeft w:val="0"/>
      <w:marRight w:val="0"/>
      <w:marTop w:val="0"/>
      <w:marBottom w:val="0"/>
      <w:divBdr>
        <w:top w:val="none" w:sz="0" w:space="0" w:color="auto"/>
        <w:left w:val="none" w:sz="0" w:space="0" w:color="auto"/>
        <w:bottom w:val="none" w:sz="0" w:space="0" w:color="auto"/>
        <w:right w:val="none" w:sz="0" w:space="0" w:color="auto"/>
      </w:divBdr>
      <w:divsChild>
        <w:div w:id="1399281259">
          <w:marLeft w:val="360"/>
          <w:marRight w:val="0"/>
          <w:marTop w:val="280"/>
          <w:marBottom w:val="0"/>
          <w:divBdr>
            <w:top w:val="none" w:sz="0" w:space="0" w:color="auto"/>
            <w:left w:val="none" w:sz="0" w:space="0" w:color="auto"/>
            <w:bottom w:val="none" w:sz="0" w:space="0" w:color="auto"/>
            <w:right w:val="none" w:sz="0" w:space="0" w:color="auto"/>
          </w:divBdr>
        </w:div>
      </w:divsChild>
    </w:div>
    <w:div w:id="1995717422">
      <w:bodyDiv w:val="1"/>
      <w:marLeft w:val="0"/>
      <w:marRight w:val="0"/>
      <w:marTop w:val="0"/>
      <w:marBottom w:val="0"/>
      <w:divBdr>
        <w:top w:val="none" w:sz="0" w:space="0" w:color="auto"/>
        <w:left w:val="none" w:sz="0" w:space="0" w:color="auto"/>
        <w:bottom w:val="none" w:sz="0" w:space="0" w:color="auto"/>
        <w:right w:val="none" w:sz="0" w:space="0" w:color="auto"/>
      </w:divBdr>
      <w:divsChild>
        <w:div w:id="374932084">
          <w:marLeft w:val="360"/>
          <w:marRight w:val="0"/>
          <w:marTop w:val="280"/>
          <w:marBottom w:val="0"/>
          <w:divBdr>
            <w:top w:val="none" w:sz="0" w:space="0" w:color="auto"/>
            <w:left w:val="none" w:sz="0" w:space="0" w:color="auto"/>
            <w:bottom w:val="none" w:sz="0" w:space="0" w:color="auto"/>
            <w:right w:val="none" w:sz="0" w:space="0" w:color="auto"/>
          </w:divBdr>
        </w:div>
        <w:div w:id="798914372">
          <w:marLeft w:val="360"/>
          <w:marRight w:val="0"/>
          <w:marTop w:val="280"/>
          <w:marBottom w:val="0"/>
          <w:divBdr>
            <w:top w:val="none" w:sz="0" w:space="0" w:color="auto"/>
            <w:left w:val="none" w:sz="0" w:space="0" w:color="auto"/>
            <w:bottom w:val="none" w:sz="0" w:space="0" w:color="auto"/>
            <w:right w:val="none" w:sz="0" w:space="0" w:color="auto"/>
          </w:divBdr>
        </w:div>
        <w:div w:id="1782796984">
          <w:marLeft w:val="360"/>
          <w:marRight w:val="0"/>
          <w:marTop w:val="2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677B4-2C99-4F1F-896E-410588562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85</Pages>
  <Words>9287</Words>
  <Characters>52938</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EGC</dc:creator>
  <cp:keywords/>
  <dc:description/>
  <cp:lastModifiedBy>EGC</cp:lastModifiedBy>
  <cp:revision>100</cp:revision>
  <dcterms:created xsi:type="dcterms:W3CDTF">2018-10-23T05:42:00Z</dcterms:created>
  <dcterms:modified xsi:type="dcterms:W3CDTF">2018-10-24T04:41:00Z</dcterms:modified>
</cp:coreProperties>
</file>